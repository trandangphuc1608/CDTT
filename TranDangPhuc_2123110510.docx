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C8D02" w14:textId="77777777" w:rsidR="009B6423" w:rsidRDefault="00000000">
      <w:pPr>
        <w:spacing w:after="120"/>
        <w:jc w:val="center"/>
        <w:rPr>
          <w:rFonts w:ascii="Times New Roman" w:hAnsi="Times New Roman" w:cs="Times New Roman"/>
          <w:b/>
          <w:sz w:val="28"/>
          <w:szCs w:val="32"/>
        </w:rPr>
      </w:pPr>
      <w:bookmarkStart w:id="0" w:name="_Toc399970478"/>
      <w:r>
        <w:rPr>
          <w:rFonts w:ascii="Times New Roman" w:hAnsi="Times New Roman" w:cs="Times New Roman"/>
          <w:b/>
          <w:sz w:val="28"/>
          <w:szCs w:val="32"/>
        </w:rPr>
        <w:t>BỘ CÔNG THƯƠNG</w:t>
      </w:r>
    </w:p>
    <w:p w14:paraId="2DCA7B5E" w14:textId="77777777" w:rsidR="009B6423" w:rsidRDefault="00000000">
      <w:pPr>
        <w:spacing w:after="120"/>
        <w:jc w:val="center"/>
        <w:rPr>
          <w:rFonts w:ascii="Times New Roman" w:hAnsi="Times New Roman" w:cs="Times New Roman"/>
          <w:b/>
          <w:sz w:val="28"/>
          <w:szCs w:val="32"/>
        </w:rPr>
      </w:pPr>
      <w:r>
        <w:rPr>
          <w:rFonts w:ascii="Times New Roman" w:hAnsi="Times New Roman" w:cs="Times New Roman"/>
          <w:b/>
          <w:sz w:val="28"/>
          <w:szCs w:val="32"/>
        </w:rPr>
        <w:t>TRƯỜNG CAO ĐẲNG CÔNG THƯƠNG TP.HCM</w:t>
      </w:r>
    </w:p>
    <w:p w14:paraId="4BEB7F5E" w14:textId="77777777" w:rsidR="009B6423" w:rsidRDefault="00000000">
      <w:pPr>
        <w:spacing w:after="120"/>
        <w:jc w:val="center"/>
        <w:rPr>
          <w:rFonts w:ascii="Times New Roman" w:hAnsi="Times New Roman" w:cs="Times New Roman"/>
          <w:b/>
          <w:sz w:val="28"/>
          <w:szCs w:val="32"/>
        </w:rPr>
      </w:pPr>
      <w:r>
        <w:rPr>
          <w:rFonts w:ascii="Times New Roman" w:hAnsi="Times New Roman" w:cs="Times New Roman"/>
          <w:b/>
          <w:sz w:val="28"/>
          <w:szCs w:val="32"/>
        </w:rPr>
        <w:t>KHOA CÔNG NGHỆ THÔNG TIN</w:t>
      </w:r>
    </w:p>
    <w:p w14:paraId="24821829" w14:textId="77777777" w:rsidR="009B6423" w:rsidRDefault="00000000">
      <w:pPr>
        <w:spacing w:after="120" w:line="288" w:lineRule="auto"/>
        <w:jc w:val="center"/>
        <w:rPr>
          <w:rFonts w:ascii="Times New Roman" w:hAnsi="Times New Roman" w:cs="Times New Roman"/>
          <w:b/>
        </w:rPr>
      </w:pPr>
      <w:r>
        <w:rPr>
          <w:rFonts w:ascii="Times New Roman" w:hAnsi="Times New Roman" w:cs="Times New Roman"/>
          <w:b/>
          <w:noProof/>
          <w:lang w:eastAsia="en-GB"/>
        </w:rPr>
        <w:drawing>
          <wp:inline distT="0" distB="0" distL="0" distR="0" wp14:anchorId="6C54B228" wp14:editId="08439D59">
            <wp:extent cx="914400" cy="914400"/>
            <wp:effectExtent l="0" t="0" r="0" b="0"/>
            <wp:docPr id="1" name="Picture 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inline>
        </w:drawing>
      </w:r>
    </w:p>
    <w:p w14:paraId="2DE59CA9" w14:textId="77777777" w:rsidR="009B6423" w:rsidRDefault="009B6423">
      <w:pPr>
        <w:spacing w:after="120" w:line="288" w:lineRule="auto"/>
        <w:jc w:val="center"/>
        <w:rPr>
          <w:rFonts w:ascii="Times New Roman" w:hAnsi="Times New Roman" w:cs="Times New Roman"/>
          <w:b/>
        </w:rPr>
      </w:pPr>
    </w:p>
    <w:p w14:paraId="5CB7C8F9" w14:textId="77777777" w:rsidR="009B6423" w:rsidRDefault="00000000">
      <w:pPr>
        <w:widowControl w:val="0"/>
        <w:autoSpaceDE w:val="0"/>
        <w:autoSpaceDN w:val="0"/>
        <w:adjustRightInd w:val="0"/>
        <w:spacing w:after="120" w:line="276" w:lineRule="auto"/>
        <w:ind w:right="29"/>
        <w:jc w:val="center"/>
        <w:rPr>
          <w:rFonts w:ascii="Times New Roman" w:hAnsi="Times New Roman" w:cs="Times New Roman"/>
          <w:b/>
          <w:sz w:val="44"/>
          <w:szCs w:val="44"/>
          <w:lang w:val="vi-VN"/>
        </w:rPr>
      </w:pPr>
      <w:r>
        <w:rPr>
          <w:rFonts w:ascii="Times New Roman" w:hAnsi="Times New Roman" w:cs="Times New Roman"/>
          <w:b/>
          <w:sz w:val="44"/>
          <w:szCs w:val="44"/>
          <w:lang w:val="en"/>
        </w:rPr>
        <w:t>CHUYÊN ĐỀ THỰC T</w:t>
      </w:r>
      <w:r>
        <w:rPr>
          <w:rFonts w:ascii="Times New Roman" w:hAnsi="Times New Roman" w:cs="Times New Roman"/>
          <w:b/>
          <w:sz w:val="44"/>
          <w:szCs w:val="44"/>
          <w:lang w:val="vi-VN"/>
        </w:rPr>
        <w:t>ẬP</w:t>
      </w:r>
    </w:p>
    <w:p w14:paraId="11A5E089" w14:textId="77777777" w:rsidR="009B6423" w:rsidRDefault="009B6423">
      <w:pPr>
        <w:spacing w:after="120" w:line="288" w:lineRule="auto"/>
        <w:ind w:left="-180" w:right="-419"/>
        <w:jc w:val="center"/>
        <w:rPr>
          <w:rFonts w:ascii="Times New Roman" w:hAnsi="Times New Roman" w:cs="Times New Roman"/>
          <w:b/>
          <w:sz w:val="44"/>
          <w:szCs w:val="44"/>
        </w:rPr>
      </w:pPr>
    </w:p>
    <w:p w14:paraId="23A3A6B6" w14:textId="77777777" w:rsidR="009B6423" w:rsidRDefault="00000000">
      <w:pPr>
        <w:spacing w:after="120" w:line="288" w:lineRule="auto"/>
        <w:ind w:left="-180" w:right="-419"/>
        <w:jc w:val="center"/>
        <w:rPr>
          <w:rFonts w:ascii="Times New Roman" w:hAnsi="Times New Roman" w:cs="Times New Roman"/>
          <w:b/>
          <w:sz w:val="44"/>
          <w:szCs w:val="44"/>
          <w:lang w:val="vi-VN"/>
        </w:rPr>
      </w:pPr>
      <w:r>
        <w:rPr>
          <w:rFonts w:ascii="Times New Roman" w:hAnsi="Times New Roman" w:cs="Times New Roman"/>
          <w:b/>
          <w:sz w:val="44"/>
          <w:szCs w:val="44"/>
        </w:rPr>
        <w:t>QUẢN LÝ NHÀ HÀNG</w:t>
      </w:r>
    </w:p>
    <w:p w14:paraId="583F5DC5" w14:textId="77777777" w:rsidR="009B6423" w:rsidRDefault="009B6423">
      <w:pPr>
        <w:tabs>
          <w:tab w:val="left" w:pos="5387"/>
        </w:tabs>
        <w:spacing w:before="240" w:after="120" w:line="288" w:lineRule="auto"/>
        <w:ind w:left="2268" w:right="-419"/>
        <w:rPr>
          <w:rFonts w:ascii="Times New Roman" w:hAnsi="Times New Roman" w:cs="Times New Roman"/>
          <w:b/>
          <w:sz w:val="28"/>
          <w:szCs w:val="28"/>
        </w:rPr>
      </w:pPr>
    </w:p>
    <w:p w14:paraId="11FD3D9D" w14:textId="77777777" w:rsidR="009B6423" w:rsidRDefault="00000000">
      <w:pPr>
        <w:tabs>
          <w:tab w:val="left" w:pos="4536"/>
        </w:tabs>
        <w:spacing w:before="240" w:after="120" w:line="288" w:lineRule="auto"/>
        <w:ind w:left="1560" w:right="-419"/>
        <w:rPr>
          <w:rFonts w:ascii="Times New Roman" w:hAnsi="Times New Roman" w:cs="Times New Roman"/>
          <w:b/>
          <w:sz w:val="28"/>
          <w:szCs w:val="28"/>
          <w:lang w:val="vi-VN"/>
        </w:rPr>
      </w:pPr>
      <w:r>
        <w:rPr>
          <w:rFonts w:ascii="Times New Roman" w:hAnsi="Times New Roman" w:cs="Times New Roman"/>
          <w:b/>
          <w:sz w:val="28"/>
          <w:szCs w:val="28"/>
        </w:rPr>
        <w:t>Giảng viên hướng dẫn:</w:t>
      </w:r>
      <w:r>
        <w:rPr>
          <w:rFonts w:ascii="Times New Roman" w:hAnsi="Times New Roman" w:cs="Times New Roman"/>
          <w:b/>
          <w:sz w:val="28"/>
          <w:szCs w:val="28"/>
        </w:rPr>
        <w:tab/>
        <w:t xml:space="preserve"> ThS. </w:t>
      </w:r>
      <w:r>
        <w:rPr>
          <w:rFonts w:ascii="Times New Roman" w:hAnsi="Times New Roman" w:cs="Times New Roman"/>
          <w:b/>
          <w:sz w:val="28"/>
          <w:szCs w:val="28"/>
          <w:lang w:val="vi-VN"/>
        </w:rPr>
        <w:t>Huỳnh Tấn Phát</w:t>
      </w:r>
    </w:p>
    <w:p w14:paraId="3B316ADB" w14:textId="77777777" w:rsidR="009B6423" w:rsidRDefault="00000000">
      <w:pPr>
        <w:spacing w:after="120" w:line="288" w:lineRule="auto"/>
        <w:ind w:left="-180" w:right="-419"/>
        <w:jc w:val="center"/>
        <w:rPr>
          <w:rFonts w:ascii="Times New Roman" w:hAnsi="Times New Roman" w:cs="Times New Roman"/>
          <w:b/>
          <w:sz w:val="28"/>
          <w:szCs w:val="28"/>
        </w:rPr>
      </w:pPr>
      <w:r>
        <w:rPr>
          <w:rFonts w:ascii="Times New Roman" w:hAnsi="Times New Roman" w:cs="Times New Roman"/>
          <w:b/>
          <w:sz w:val="28"/>
          <w:szCs w:val="28"/>
        </w:rPr>
        <w:t>SVTH: Trần Đăng Phúc</w:t>
      </w:r>
    </w:p>
    <w:p w14:paraId="71DD1D96" w14:textId="77777777" w:rsidR="009B6423" w:rsidRDefault="00000000">
      <w:pPr>
        <w:spacing w:after="120" w:line="288" w:lineRule="auto"/>
        <w:ind w:left="-180" w:right="-419"/>
        <w:jc w:val="center"/>
        <w:rPr>
          <w:rFonts w:ascii="Times New Roman" w:hAnsi="Times New Roman" w:cs="Times New Roman"/>
          <w:b/>
          <w:sz w:val="28"/>
          <w:szCs w:val="28"/>
        </w:rPr>
      </w:pPr>
      <w:r>
        <w:rPr>
          <w:rFonts w:ascii="Times New Roman" w:hAnsi="Times New Roman" w:cs="Times New Roman"/>
          <w:b/>
          <w:sz w:val="28"/>
          <w:szCs w:val="28"/>
        </w:rPr>
        <w:t>MSSV: 2123110510</w:t>
      </w:r>
    </w:p>
    <w:p w14:paraId="4AC4EF04" w14:textId="77777777" w:rsidR="009B6423" w:rsidRDefault="009B6423">
      <w:pPr>
        <w:tabs>
          <w:tab w:val="left" w:pos="2970"/>
        </w:tabs>
        <w:spacing w:before="120" w:after="120" w:line="360" w:lineRule="auto"/>
        <w:ind w:left="1560" w:right="-420"/>
        <w:rPr>
          <w:rFonts w:ascii="Times New Roman" w:hAnsi="Times New Roman" w:cs="Times New Roman"/>
          <w:lang w:val="vi-VN"/>
        </w:rPr>
      </w:pPr>
    </w:p>
    <w:p w14:paraId="0012391C" w14:textId="77777777" w:rsidR="009B6423" w:rsidRDefault="009B6423">
      <w:pPr>
        <w:pStyle w:val="Heading1"/>
        <w:spacing w:after="120" w:line="288" w:lineRule="auto"/>
        <w:rPr>
          <w:b w:val="0"/>
          <w:bCs w:val="0"/>
          <w:sz w:val="28"/>
          <w:lang w:val="en-GB"/>
        </w:rPr>
      </w:pPr>
    </w:p>
    <w:p w14:paraId="562593AE" w14:textId="77777777" w:rsidR="009B6423" w:rsidRDefault="009B6423">
      <w:pPr>
        <w:spacing w:after="120"/>
        <w:rPr>
          <w:rFonts w:ascii="Times New Roman" w:hAnsi="Times New Roman" w:cs="Times New Roman"/>
        </w:rPr>
      </w:pPr>
    </w:p>
    <w:p w14:paraId="7A9F5001" w14:textId="77777777" w:rsidR="009B6423" w:rsidRDefault="009B6423">
      <w:pPr>
        <w:spacing w:after="120"/>
        <w:rPr>
          <w:rFonts w:ascii="Times New Roman" w:hAnsi="Times New Roman" w:cs="Times New Roman"/>
        </w:rPr>
      </w:pPr>
    </w:p>
    <w:p w14:paraId="4CCD1D04" w14:textId="77777777" w:rsidR="009B6423" w:rsidRDefault="009B6423">
      <w:pPr>
        <w:spacing w:after="120"/>
        <w:rPr>
          <w:rFonts w:ascii="Times New Roman" w:hAnsi="Times New Roman" w:cs="Times New Roman"/>
        </w:rPr>
      </w:pPr>
    </w:p>
    <w:p w14:paraId="73DEF698" w14:textId="77777777" w:rsidR="009B6423" w:rsidRDefault="00000000">
      <w:pPr>
        <w:tabs>
          <w:tab w:val="center" w:pos="4395"/>
        </w:tabs>
        <w:rPr>
          <w:rFonts w:ascii="Times New Roman" w:hAnsi="Times New Roman" w:cs="Times New Roman"/>
          <w:b/>
          <w:bCs/>
          <w:lang w:val="vi-VN"/>
        </w:rPr>
        <w:sectPr w:rsidR="009B6423">
          <w:pgSz w:w="11907" w:h="16840"/>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Pr>
          <w:rFonts w:ascii="Times New Roman" w:hAnsi="Times New Roman" w:cs="Times New Roman"/>
        </w:rPr>
        <w:tab/>
        <w:t xml:space="preserve">TP. Hồ Chí Minh – Tháng </w:t>
      </w:r>
      <w:r>
        <w:rPr>
          <w:rFonts w:ascii="Times New Roman" w:hAnsi="Times New Roman" w:cs="Times New Roman"/>
          <w:lang w:val="vi-VN"/>
        </w:rPr>
        <w:t>11</w:t>
      </w:r>
      <w:r>
        <w:rPr>
          <w:rFonts w:ascii="Times New Roman" w:hAnsi="Times New Roman" w:cs="Times New Roman"/>
        </w:rPr>
        <w:t>/20</w:t>
      </w:r>
      <w:r>
        <w:rPr>
          <w:rFonts w:ascii="Times New Roman" w:hAnsi="Times New Roman" w:cs="Times New Roman"/>
          <w:lang w:val="vi-VN"/>
        </w:rPr>
        <w:t>25</w:t>
      </w:r>
    </w:p>
    <w:p w14:paraId="4BA724BF" w14:textId="77777777" w:rsidR="009B6423" w:rsidRDefault="009B6423">
      <w:pPr>
        <w:spacing w:after="120" w:line="240" w:lineRule="auto"/>
        <w:rPr>
          <w:rFonts w:ascii="Times New Roman" w:hAnsi="Times New Roman" w:cs="Times New Roman"/>
          <w:b/>
          <w:sz w:val="24"/>
          <w:szCs w:val="24"/>
          <w:lang w:val="vi-VN"/>
        </w:rPr>
      </w:pPr>
    </w:p>
    <w:p w14:paraId="66399338" w14:textId="77777777" w:rsidR="009B6423" w:rsidRDefault="00000000">
      <w:pPr>
        <w:spacing w:after="120" w:line="240" w:lineRule="auto"/>
        <w:rPr>
          <w:rFonts w:ascii="Times New Roman" w:hAnsi="Times New Roman" w:cs="Times New Roman"/>
          <w:b/>
          <w:sz w:val="24"/>
          <w:szCs w:val="24"/>
          <w:lang w:val="vi-VN"/>
        </w:rPr>
      </w:pPr>
      <w:r>
        <w:rPr>
          <w:rFonts w:ascii="Times New Roman" w:hAnsi="Times New Roman" w:cs="Times New Roman"/>
          <w:b/>
          <w:sz w:val="24"/>
          <w:szCs w:val="24"/>
          <w:lang w:val="vi-VN"/>
        </w:rPr>
        <w:t>NỘI DUNG NHẬN XÉT:</w:t>
      </w:r>
    </w:p>
    <w:p w14:paraId="49D1B165"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0C8F58AB"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72495DF4"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03A63E93"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1BBB344B"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77D1DF22"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496A1CE7"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06E3A602"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66645744"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3274C2EA"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44666479"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27294B27"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7634DECC" w14:textId="77777777" w:rsidR="009B6423" w:rsidRDefault="00000000">
      <w:pPr>
        <w:tabs>
          <w:tab w:val="right" w:leader="dot" w:pos="8505"/>
        </w:tabs>
        <w:spacing w:after="120" w:line="240" w:lineRule="auto"/>
        <w:ind w:right="424"/>
        <w:rPr>
          <w:rFonts w:ascii="Times New Roman" w:hAnsi="Times New Roman" w:cs="Times New Roman"/>
          <w:b/>
          <w:sz w:val="24"/>
          <w:szCs w:val="24"/>
          <w:lang w:val="vi-VN"/>
        </w:rPr>
      </w:pPr>
      <w:r>
        <w:rPr>
          <w:rFonts w:ascii="Times New Roman" w:hAnsi="Times New Roman" w:cs="Times New Roman"/>
          <w:b/>
          <w:sz w:val="24"/>
          <w:szCs w:val="24"/>
          <w:lang w:val="vi-VN"/>
        </w:rPr>
        <w:tab/>
      </w:r>
    </w:p>
    <w:p w14:paraId="65542AD3" w14:textId="77777777" w:rsidR="009B6423" w:rsidRDefault="009B6423">
      <w:pPr>
        <w:spacing w:after="120" w:line="240" w:lineRule="auto"/>
        <w:rPr>
          <w:rFonts w:ascii="Times New Roman" w:hAnsi="Times New Roman" w:cs="Times New Roman"/>
          <w:sz w:val="24"/>
          <w:szCs w:val="24"/>
          <w:lang w:val="vi-VN"/>
        </w:rPr>
      </w:pPr>
    </w:p>
    <w:p w14:paraId="68FBBE16" w14:textId="77777777" w:rsidR="009B6423" w:rsidRDefault="00000000">
      <w:pPr>
        <w:spacing w:after="120" w:line="240" w:lineRule="auto"/>
        <w:rPr>
          <w:rFonts w:ascii="Times New Roman" w:hAnsi="Times New Roman" w:cs="Times New Roman"/>
          <w:b/>
          <w:sz w:val="24"/>
          <w:szCs w:val="24"/>
          <w:lang w:val="vi-VN"/>
        </w:rPr>
      </w:pPr>
      <w:r>
        <w:rPr>
          <w:rFonts w:ascii="Times New Roman" w:hAnsi="Times New Roman" w:cs="Times New Roman"/>
          <w:b/>
          <w:sz w:val="24"/>
          <w:szCs w:val="24"/>
          <w:lang w:val="vi-VN"/>
        </w:rPr>
        <w:t>KẾT QUẢ ĐÁNH GIÁ:</w:t>
      </w:r>
    </w:p>
    <w:p w14:paraId="1CB83F3D" w14:textId="77777777" w:rsidR="009B6423" w:rsidRDefault="00000000">
      <w:pPr>
        <w:pStyle w:val="ListParagraph"/>
        <w:numPr>
          <w:ilvl w:val="0"/>
          <w:numId w:val="1"/>
        </w:numPr>
        <w:tabs>
          <w:tab w:val="right" w:leader="dot" w:pos="8505"/>
        </w:tabs>
        <w:spacing w:after="120" w:line="240" w:lineRule="auto"/>
        <w:rPr>
          <w:rFonts w:ascii="Times New Roman" w:hAnsi="Times New Roman" w:cs="Times New Roman"/>
          <w:sz w:val="24"/>
          <w:szCs w:val="24"/>
          <w:lang w:val="vi-VN"/>
        </w:rPr>
      </w:pPr>
      <w:r>
        <w:rPr>
          <w:rFonts w:ascii="Times New Roman" w:hAnsi="Times New Roman" w:cs="Times New Roman"/>
          <w:sz w:val="24"/>
          <w:szCs w:val="24"/>
          <w:lang w:val="vi-VN"/>
        </w:rPr>
        <w:t>Điểm số bằng số:</w:t>
      </w:r>
      <w:r>
        <w:rPr>
          <w:rFonts w:ascii="Times New Roman" w:hAnsi="Times New Roman" w:cs="Times New Roman"/>
          <w:sz w:val="24"/>
          <w:szCs w:val="24"/>
          <w:lang w:val="vi-VN"/>
        </w:rPr>
        <w:tab/>
      </w:r>
    </w:p>
    <w:p w14:paraId="635EDA8E" w14:textId="77777777" w:rsidR="009B6423" w:rsidRDefault="00000000">
      <w:pPr>
        <w:pStyle w:val="ListParagraph"/>
        <w:numPr>
          <w:ilvl w:val="0"/>
          <w:numId w:val="1"/>
        </w:numPr>
        <w:tabs>
          <w:tab w:val="right" w:leader="dot" w:pos="8505"/>
        </w:tabs>
        <w:spacing w:after="120" w:line="240" w:lineRule="auto"/>
        <w:rPr>
          <w:rFonts w:ascii="Times New Roman" w:hAnsi="Times New Roman" w:cs="Times New Roman"/>
          <w:sz w:val="24"/>
          <w:szCs w:val="24"/>
          <w:lang w:val="vi-VN"/>
        </w:rPr>
      </w:pPr>
      <w:r>
        <w:rPr>
          <w:rFonts w:ascii="Times New Roman" w:hAnsi="Times New Roman" w:cs="Times New Roman"/>
          <w:sz w:val="24"/>
          <w:szCs w:val="24"/>
          <w:lang w:val="vi-VN"/>
        </w:rPr>
        <w:t>Điểm số bằng chữ:</w:t>
      </w:r>
      <w:r>
        <w:rPr>
          <w:rFonts w:ascii="Times New Roman" w:hAnsi="Times New Roman" w:cs="Times New Roman"/>
          <w:sz w:val="24"/>
          <w:szCs w:val="24"/>
          <w:lang w:val="vi-VN"/>
        </w:rPr>
        <w:tab/>
      </w:r>
    </w:p>
    <w:p w14:paraId="48F359CB" w14:textId="77777777" w:rsidR="009B6423" w:rsidRDefault="009B6423">
      <w:pPr>
        <w:spacing w:after="120"/>
        <w:rPr>
          <w:rFonts w:ascii="Times New Roman" w:hAnsi="Times New Roman" w:cs="Times New Roman"/>
          <w:i/>
          <w:iCs/>
          <w:sz w:val="24"/>
          <w:szCs w:val="24"/>
        </w:rPr>
      </w:pPr>
    </w:p>
    <w:p w14:paraId="3AC8A347" w14:textId="77777777" w:rsidR="009B6423" w:rsidRDefault="009B6423">
      <w:pPr>
        <w:spacing w:after="120"/>
        <w:ind w:left="2880"/>
        <w:rPr>
          <w:rFonts w:ascii="Times New Roman" w:hAnsi="Times New Roman" w:cs="Times New Roman"/>
          <w:i/>
          <w:iCs/>
          <w:sz w:val="24"/>
          <w:szCs w:val="24"/>
        </w:rPr>
      </w:pPr>
    </w:p>
    <w:p w14:paraId="3E2CAF2A" w14:textId="77777777" w:rsidR="009B6423" w:rsidRDefault="00000000">
      <w:pPr>
        <w:tabs>
          <w:tab w:val="center" w:pos="5954"/>
        </w:tabs>
        <w:spacing w:after="120"/>
        <w:ind w:left="2880"/>
        <w:rPr>
          <w:rFonts w:ascii="Times New Roman" w:eastAsia="Times New Roman" w:hAnsi="Times New Roman" w:cs="Times New Roman"/>
          <w:b/>
          <w:bCs/>
          <w:sz w:val="24"/>
          <w:szCs w:val="24"/>
          <w:lang w:val="en-US"/>
        </w:rPr>
      </w:pPr>
      <w:r>
        <w:rPr>
          <w:rFonts w:ascii="Times New Roman" w:hAnsi="Times New Roman" w:cs="Times New Roman"/>
          <w:i/>
          <w:iCs/>
          <w:sz w:val="24"/>
          <w:szCs w:val="24"/>
        </w:rPr>
        <w:t xml:space="preserve">TP. Hồ Chí Minh, ngày </w:t>
      </w:r>
      <w:r>
        <w:rPr>
          <w:rFonts w:ascii="Times New Roman" w:hAnsi="Times New Roman" w:cs="Times New Roman"/>
          <w:i/>
          <w:iCs/>
          <w:sz w:val="24"/>
          <w:szCs w:val="24"/>
          <w:lang w:val="vi-VN"/>
        </w:rPr>
        <w:t>25</w:t>
      </w:r>
      <w:r>
        <w:rPr>
          <w:rFonts w:ascii="Times New Roman" w:hAnsi="Times New Roman" w:cs="Times New Roman"/>
          <w:i/>
          <w:iCs/>
          <w:sz w:val="24"/>
          <w:szCs w:val="24"/>
        </w:rPr>
        <w:t xml:space="preserve"> tháng </w:t>
      </w:r>
      <w:r>
        <w:rPr>
          <w:rFonts w:ascii="Times New Roman" w:hAnsi="Times New Roman" w:cs="Times New Roman"/>
          <w:i/>
          <w:iCs/>
          <w:sz w:val="24"/>
          <w:szCs w:val="24"/>
          <w:lang w:val="vi-VN"/>
        </w:rPr>
        <w:t>11</w:t>
      </w:r>
      <w:r>
        <w:rPr>
          <w:rFonts w:ascii="Times New Roman" w:hAnsi="Times New Roman" w:cs="Times New Roman"/>
          <w:i/>
          <w:iCs/>
          <w:sz w:val="24"/>
          <w:szCs w:val="24"/>
        </w:rPr>
        <w:t xml:space="preserve"> năm 20</w:t>
      </w:r>
      <w:r>
        <w:rPr>
          <w:rFonts w:ascii="Times New Roman" w:hAnsi="Times New Roman" w:cs="Times New Roman"/>
          <w:i/>
          <w:iCs/>
          <w:sz w:val="24"/>
          <w:szCs w:val="24"/>
          <w:lang w:val="vi-VN"/>
        </w:rPr>
        <w:t>25</w:t>
      </w:r>
      <w:r>
        <w:rPr>
          <w:rFonts w:ascii="Times New Roman" w:hAnsi="Times New Roman" w:cs="Times New Roman"/>
          <w:sz w:val="24"/>
          <w:szCs w:val="24"/>
        </w:rPr>
        <w:br/>
      </w:r>
      <w:r>
        <w:rPr>
          <w:rFonts w:ascii="Times New Roman" w:hAnsi="Times New Roman" w:cs="Times New Roman"/>
          <w:b/>
          <w:bCs/>
          <w:sz w:val="24"/>
          <w:szCs w:val="24"/>
        </w:rPr>
        <w:tab/>
        <w:t>Giảng viên hướng dẫn</w:t>
      </w:r>
      <w:r>
        <w:rPr>
          <w:rFonts w:ascii="Times New Roman" w:hAnsi="Times New Roman" w:cs="Times New Roman"/>
          <w:sz w:val="24"/>
          <w:szCs w:val="24"/>
        </w:rPr>
        <w:br/>
      </w:r>
      <w:r>
        <w:rPr>
          <w:rFonts w:ascii="Times New Roman" w:hAnsi="Times New Roman" w:cs="Times New Roman"/>
          <w:i/>
          <w:iCs/>
          <w:sz w:val="24"/>
          <w:szCs w:val="24"/>
        </w:rPr>
        <w:tab/>
        <w:t>(Ký và ghi rõ họ tên)</w:t>
      </w:r>
      <w:r>
        <w:rPr>
          <w:rFonts w:ascii="Times New Roman" w:hAnsi="Times New Roman" w:cs="Times New Roman"/>
          <w:sz w:val="24"/>
          <w:szCs w:val="24"/>
        </w:rPr>
        <w:br w:type="page"/>
      </w:r>
    </w:p>
    <w:p w14:paraId="5348A5F7" w14:textId="77777777" w:rsidR="009B6423" w:rsidRDefault="00000000">
      <w:pPr>
        <w:jc w:val="center"/>
        <w:rPr>
          <w:lang w:val="vi-VN"/>
        </w:rPr>
      </w:pPr>
      <w:r>
        <w:rPr>
          <w:rFonts w:ascii="Times New Roman" w:hAnsi="Times New Roman" w:cs="Times New Roman"/>
          <w:b/>
          <w:sz w:val="24"/>
          <w:szCs w:val="24"/>
        </w:rPr>
        <w:t xml:space="preserve">LỜI </w:t>
      </w:r>
      <w:bookmarkEnd w:id="0"/>
      <w:r>
        <w:rPr>
          <w:rFonts w:ascii="Times New Roman" w:hAnsi="Times New Roman" w:cs="Times New Roman"/>
          <w:b/>
          <w:sz w:val="24"/>
          <w:szCs w:val="24"/>
          <w:lang w:val="vi-VN"/>
        </w:rPr>
        <w:t>CẢM ƠN</w:t>
      </w:r>
    </w:p>
    <w:p w14:paraId="2513C80D" w14:textId="77777777" w:rsidR="009B6423" w:rsidRDefault="00000000">
      <w:pPr>
        <w:pStyle w:val="NormalWeb"/>
      </w:pPr>
      <w:r>
        <w:t xml:space="preserve">Lời đầu tiên, nhóm chúng em xin gửi lời cảm ơn chân thành và sâu sắc nhất đến Ban Giám hiệu </w:t>
      </w:r>
      <w:r>
        <w:rPr>
          <w:b/>
          <w:bCs/>
        </w:rPr>
        <w:t>Trường Cao đẳng Công Thương TP.HCM</w:t>
      </w:r>
      <w:r>
        <w:t xml:space="preserve"> cùng quý Thầy, Cô trong </w:t>
      </w:r>
      <w:r>
        <w:rPr>
          <w:b/>
          <w:bCs/>
        </w:rPr>
        <w:t>Khoa Công nghệ Thông tin</w:t>
      </w:r>
      <w:r>
        <w:t>. Môi trường học tập tại trường đã tạo điều kiện thuận lợi, trang bị cho chúng em những kiến thức nền tảng vững chắc và kỹ năng chuyên môn quý báu. Đây chính là hành trang quan trọng giúp chúng em thực hiện đồ án này cũng như vững bước trên con đường nghề nghiệp tương lai.</w:t>
      </w:r>
    </w:p>
    <w:p w14:paraId="02EE73F7" w14:textId="77777777" w:rsidR="009B6423" w:rsidRDefault="00000000">
      <w:pPr>
        <w:pStyle w:val="NormalWeb"/>
      </w:pPr>
      <w:r>
        <w:t xml:space="preserve">Đặc biệt, chúng em xin bày tỏ lòng biết ơn sâu sắc đến </w:t>
      </w:r>
      <w:r>
        <w:rPr>
          <w:b/>
          <w:bCs/>
        </w:rPr>
        <w:t>Thầy Huỳnh Tấn Phát</w:t>
      </w:r>
      <w:r>
        <w:t xml:space="preserve">. Thầy đã luôn tận tình hướng dẫn, dành thời gian tâm huyết để định hướng và đưa ra những giải pháp thiết thực giúp nhóm tháo gỡ các vướng mắc trong suốt quá trình xây dựng và hoàn thiện đề tài </w:t>
      </w:r>
      <w:r>
        <w:rPr>
          <w:b/>
          <w:bCs/>
        </w:rPr>
        <w:t>"Xây dựng Hệ thống Quản lý Cửa hàng Thức ăn nhanh (FastFood Store Management)"</w:t>
      </w:r>
      <w:r>
        <w:t>.</w:t>
      </w:r>
    </w:p>
    <w:p w14:paraId="10E38B06" w14:textId="77777777" w:rsidR="009B6423" w:rsidRDefault="00000000">
      <w:pPr>
        <w:pStyle w:val="NormalWeb"/>
      </w:pPr>
      <w:r>
        <w:t xml:space="preserve">Trong quá trình thực hiện, nhóm đã nỗ lực tìm tòi, nghiên cứu và vận dụng các công nghệ hiện đại như </w:t>
      </w:r>
      <w:r>
        <w:rPr>
          <w:b/>
          <w:bCs/>
        </w:rPr>
        <w:t>Java (Spring Boot), ReactJS, Ant Design, MySQL</w:t>
      </w:r>
      <w:r>
        <w:t xml:space="preserve"> cùng các tính năng nâng cao như tích hợp thanh toán trực tuyến và trợ lý ảo AI để mang lại sản phẩm tốt nhất. Tuy nhiên, do giới hạn về thời gian cũng như kiến thức và kinh nghiệm thực tế còn hạn chế, bài báo cáo khó tránh khỏi những thiếu sót. Chúng em rất mong nhận được sự thông cảm, chỉ dẫn và những ý kiến đóng góp quý báu của quý Thầy, Cô để đề tài được hoàn thiện hơn, đồng thời giúp chúng em rút ra những bài học kinh nghiệm quý giá.</w:t>
      </w:r>
    </w:p>
    <w:p w14:paraId="045912D1" w14:textId="77777777" w:rsidR="009B6423" w:rsidRDefault="00000000">
      <w:pPr>
        <w:pStyle w:val="NormalWeb"/>
      </w:pPr>
      <w:r>
        <w:t>Một lần nữa, chúng em xin kính chúc quý Thầy, Cô dồi dào sức khỏe, hạnh phúc và luôn thành công trong sự nghiệp trồng người cao cả.</w:t>
      </w:r>
    </w:p>
    <w:p w14:paraId="683397CB" w14:textId="77777777" w:rsidR="009B6423" w:rsidRDefault="00000000">
      <w:pPr>
        <w:pStyle w:val="NormalWeb"/>
      </w:pPr>
      <w:r>
        <w:t>Chúng em xin chân thành cảm ơn!</w:t>
      </w:r>
    </w:p>
    <w:p w14:paraId="1E53259C" w14:textId="77777777" w:rsidR="009B6423" w:rsidRDefault="00000000">
      <w:pPr>
        <w:tabs>
          <w:tab w:val="center" w:pos="7513"/>
        </w:tabs>
        <w:spacing w:after="120"/>
        <w:rPr>
          <w:rFonts w:ascii="Times New Roman" w:hAnsi="Times New Roman" w:cs="Times New Roman"/>
          <w:sz w:val="24"/>
          <w:szCs w:val="24"/>
          <w:lang w:val="vi-VN"/>
        </w:rPr>
      </w:pPr>
      <w:r>
        <w:rPr>
          <w:rFonts w:ascii="Times New Roman" w:hAnsi="Times New Roman" w:cs="Times New Roman"/>
          <w:i/>
          <w:iCs/>
          <w:sz w:val="24"/>
          <w:szCs w:val="24"/>
        </w:rPr>
        <w:tab/>
        <w:t>TP. Hồ Chí Minh, tháng 11 năm 2025</w:t>
      </w:r>
      <w:r>
        <w:rPr>
          <w:rFonts w:ascii="Times New Roman" w:hAnsi="Times New Roman" w:cs="Times New Roman"/>
          <w:sz w:val="24"/>
          <w:szCs w:val="24"/>
        </w:rPr>
        <w:br/>
      </w:r>
      <w:r>
        <w:rPr>
          <w:rFonts w:ascii="Times New Roman" w:hAnsi="Times New Roman" w:cs="Times New Roman"/>
          <w:b/>
          <w:bCs/>
          <w:sz w:val="24"/>
          <w:szCs w:val="24"/>
        </w:rPr>
        <w:tab/>
        <w:t>Sinh viên thực hiện</w:t>
      </w:r>
      <w:r>
        <w:rPr>
          <w:rFonts w:ascii="Times New Roman" w:hAnsi="Times New Roman" w:cs="Times New Roman"/>
          <w:sz w:val="24"/>
          <w:szCs w:val="24"/>
        </w:rPr>
        <w:br/>
      </w:r>
      <w:r>
        <w:rPr>
          <w:rFonts w:ascii="Times New Roman" w:hAnsi="Times New Roman" w:cs="Times New Roman"/>
          <w:i/>
          <w:iCs/>
          <w:sz w:val="24"/>
          <w:szCs w:val="24"/>
        </w:rPr>
        <w:tab/>
        <w:t>(Ký tên)</w:t>
      </w:r>
      <w:r>
        <w:rPr>
          <w:rFonts w:ascii="Times New Roman" w:hAnsi="Times New Roman" w:cs="Times New Roman"/>
          <w:sz w:val="24"/>
          <w:szCs w:val="24"/>
          <w:lang w:val="vi-VN"/>
        </w:rPr>
        <w:br w:type="page"/>
      </w:r>
    </w:p>
    <w:p w14:paraId="76D6837F" w14:textId="77777777" w:rsidR="009B6423" w:rsidRDefault="009B6423">
      <w:pPr>
        <w:rPr>
          <w:rFonts w:ascii="Times New Roman" w:eastAsia="Times New Roman" w:hAnsi="Times New Roman" w:cs="Times New Roman"/>
          <w:b/>
          <w:bCs/>
          <w:sz w:val="24"/>
          <w:szCs w:val="24"/>
          <w:lang w:val="vi-VN"/>
        </w:rPr>
      </w:pPr>
    </w:p>
    <w:p w14:paraId="1E7F9753" w14:textId="77777777" w:rsidR="009B6423" w:rsidRDefault="00000000">
      <w:pPr>
        <w:pStyle w:val="Heading1"/>
        <w:spacing w:after="120" w:line="275" w:lineRule="auto"/>
        <w:rPr>
          <w:rFonts w:eastAsia="Google Sans"/>
          <w:color w:val="1F1F1F"/>
          <w:sz w:val="24"/>
        </w:rPr>
      </w:pPr>
      <w:r>
        <w:rPr>
          <w:rFonts w:eastAsia="Google Sans"/>
          <w:color w:val="1F1F1F"/>
          <w:sz w:val="24"/>
        </w:rPr>
        <w:t>CHƯƠNG 1: TỔNG QUAN VỀ ĐỀ TÀI</w:t>
      </w:r>
    </w:p>
    <w:p w14:paraId="1FDD0C1E" w14:textId="77777777" w:rsidR="009B6423" w:rsidRDefault="00000000">
      <w:pPr>
        <w:pStyle w:val="Heading2"/>
        <w:spacing w:before="0" w:after="120" w:line="275" w:lineRule="auto"/>
        <w:rPr>
          <w:rFonts w:eastAsia="Google Sans" w:cs="Times New Roman"/>
          <w:color w:val="1F1F1F"/>
          <w:sz w:val="24"/>
          <w:szCs w:val="24"/>
        </w:rPr>
      </w:pPr>
      <w:r>
        <w:rPr>
          <w:rFonts w:eastAsia="Google Sans" w:cs="Times New Roman"/>
          <w:color w:val="1F1F1F"/>
          <w:sz w:val="24"/>
          <w:szCs w:val="24"/>
        </w:rPr>
        <w:t>1.1. Lý do chọn đề tài</w:t>
      </w:r>
    </w:p>
    <w:p w14:paraId="7E26A0E1" w14:textId="77777777" w:rsidR="009B6423" w:rsidRDefault="00000000">
      <w:pPr>
        <w:spacing w:after="24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Trong kỷ nguyên số hóa, ngành dịch vụ ăn uống (F&amp;B), đặc biệt là mô hình thức ăn nhanh (Fast Food), đang đối mặt với áp lực cạnh tranh gay gắt. Khách hàng ngày càng yêu cầu cao hơn về tốc độ phục vụ, tính tiện lợi trong đặt hàng và sự minh bạch trong thanh toán.</w:t>
      </w:r>
    </w:p>
    <w:p w14:paraId="2AF6CA9B" w14:textId="77777777" w:rsidR="009B6423" w:rsidRDefault="00000000">
      <w:pPr>
        <w:spacing w:after="24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Thực tế tại nhiều cửa hàng vừa và nhỏ hiện nay, quy trình vận hành vẫn còn rời rạc: việc gọi món thủ công dễ gây nhầm lẫn, quản lý kho nguyên liệu thiếu chính xác dẫn đến lãng phí, và việc thiếu các kênh đặt hàng trực tuyến khiến cửa hàng mất đi lượng lớn khách hàng tiềm năng. Bên cạnh đó, việc ứng dụng Trí tuệ nhân tạo (AI) để tư vấn khách hàng vẫn còn là một khái niệm mới mẻ chưa được khai thác hiệu quả.</w:t>
      </w:r>
    </w:p>
    <w:p w14:paraId="58C76151" w14:textId="77777777" w:rsidR="009B6423" w:rsidRDefault="00000000">
      <w:pPr>
        <w:spacing w:after="24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 xml:space="preserve">Nhận thấy tính cấp thiết đó, nhóm quyết định thực hiện đề tài </w:t>
      </w:r>
      <w:r>
        <w:rPr>
          <w:rFonts w:ascii="Times New Roman" w:eastAsia="Google Sans Text" w:hAnsi="Times New Roman" w:cs="Times New Roman"/>
          <w:b/>
          <w:bCs/>
          <w:color w:val="1F1F1F"/>
          <w:sz w:val="24"/>
          <w:szCs w:val="24"/>
        </w:rPr>
        <w:t>"Xây dựng Hệ thống Quản lý Cửa hàng Thức ăn nhanh (TDP Food Management System)"</w:t>
      </w:r>
      <w:r>
        <w:rPr>
          <w:rFonts w:ascii="Times New Roman" w:eastAsia="Google Sans Text" w:hAnsi="Times New Roman" w:cs="Times New Roman"/>
          <w:color w:val="1F1F1F"/>
          <w:sz w:val="24"/>
          <w:szCs w:val="24"/>
        </w:rPr>
        <w:t>. Hệ thống không chỉ đơn thuần là phần mềm quản lý bán hàng mà còn là một giải pháp chuyển đổi số toàn diện, kết hợp giữa quản lý vận hành nội bộ (POS, Kho, Bếp) và trải nghiệm khách hàng đa kênh (Web đặt món, AI Chatbot).</w:t>
      </w:r>
    </w:p>
    <w:p w14:paraId="73ED456D" w14:textId="77777777" w:rsidR="009B6423" w:rsidRDefault="00000000">
      <w:pPr>
        <w:pStyle w:val="Heading2"/>
        <w:spacing w:before="0" w:after="120" w:line="275" w:lineRule="auto"/>
        <w:rPr>
          <w:rFonts w:eastAsia="Google Sans" w:cs="Times New Roman"/>
          <w:color w:val="1F1F1F"/>
          <w:sz w:val="24"/>
          <w:szCs w:val="24"/>
        </w:rPr>
      </w:pPr>
      <w:r>
        <w:rPr>
          <w:rFonts w:eastAsia="Google Sans" w:cs="Times New Roman"/>
          <w:color w:val="1F1F1F"/>
          <w:sz w:val="24"/>
          <w:szCs w:val="24"/>
        </w:rPr>
        <w:t>1.2. Mục tiêu của đề tài</w:t>
      </w:r>
    </w:p>
    <w:p w14:paraId="708D611A" w14:textId="77777777" w:rsidR="009B6423" w:rsidRDefault="00000000">
      <w:pPr>
        <w:spacing w:after="24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Đề tài hướng tới việc xây dựng một hệ thống quản lý tích hợp với các mục tiêu cụ thể sau:</w:t>
      </w:r>
    </w:p>
    <w:p w14:paraId="7AD3220C"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Về phía Khách hàng (Client):</w:t>
      </w:r>
    </w:p>
    <w:p w14:paraId="10CE0D17"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Giao diện trực tuyến:</w:t>
      </w:r>
      <w:r>
        <w:rPr>
          <w:rFonts w:ascii="Times New Roman" w:eastAsia="Google Sans Text" w:hAnsi="Times New Roman" w:cs="Times New Roman"/>
          <w:color w:val="1F1F1F"/>
          <w:sz w:val="24"/>
          <w:szCs w:val="24"/>
        </w:rPr>
        <w:t xml:space="preserve"> Cung cấp giao diện đặt món trực quan, hỗ trợ tìm kiếm và lọc món ăn thông minh.</w:t>
      </w:r>
    </w:p>
    <w:p w14:paraId="4BD8E008"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Đặt bàn trực tuyến:</w:t>
      </w:r>
      <w:r>
        <w:rPr>
          <w:rFonts w:ascii="Times New Roman" w:eastAsia="Google Sans Text" w:hAnsi="Times New Roman" w:cs="Times New Roman"/>
          <w:color w:val="1F1F1F"/>
          <w:sz w:val="24"/>
          <w:szCs w:val="24"/>
        </w:rPr>
        <w:t xml:space="preserve"> Tích hợp hệ thống đặt bàn (Online Booking) với sơ đồ bàn thực tế.</w:t>
      </w:r>
    </w:p>
    <w:p w14:paraId="5A1760FB"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Trợ lý ảo AI:</w:t>
      </w:r>
      <w:r>
        <w:rPr>
          <w:rFonts w:ascii="Times New Roman" w:eastAsia="Google Sans Text" w:hAnsi="Times New Roman" w:cs="Times New Roman"/>
          <w:color w:val="1F1F1F"/>
          <w:sz w:val="24"/>
          <w:szCs w:val="24"/>
        </w:rPr>
        <w:t xml:space="preserve"> Triển khai Google Gemini AI để tư vấn thực đơn và giải đáp thắc mắc của khách hàng tự động 24/7.</w:t>
      </w:r>
    </w:p>
    <w:p w14:paraId="4DF0615D" w14:textId="77777777" w:rsidR="009B6423" w:rsidRDefault="00000000">
      <w:pPr>
        <w:numPr>
          <w:ilvl w:val="0"/>
          <w:numId w:val="2"/>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Thanh toán điện tử:</w:t>
      </w:r>
      <w:r>
        <w:rPr>
          <w:rFonts w:ascii="Times New Roman" w:eastAsia="Google Sans Text" w:hAnsi="Times New Roman" w:cs="Times New Roman"/>
          <w:color w:val="1F1F1F"/>
          <w:sz w:val="24"/>
          <w:szCs w:val="24"/>
        </w:rPr>
        <w:t xml:space="preserve"> Đa dạng hóa hình thức thanh toán, tích hợp cổng thanh toán VNPAY.</w:t>
      </w:r>
    </w:p>
    <w:p w14:paraId="19D40102"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Về phía Quản lý và Vận hành (Admin/Staff):</w:t>
      </w:r>
    </w:p>
    <w:p w14:paraId="7537637E" w14:textId="77777777" w:rsidR="009B6423" w:rsidRDefault="00000000">
      <w:pPr>
        <w:numPr>
          <w:ilvl w:val="0"/>
          <w:numId w:val="3"/>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Quản trị viên (Admin):</w:t>
      </w:r>
      <w:r>
        <w:rPr>
          <w:rFonts w:ascii="Times New Roman" w:eastAsia="Google Sans Text" w:hAnsi="Times New Roman" w:cs="Times New Roman"/>
          <w:color w:val="1F1F1F"/>
          <w:sz w:val="24"/>
          <w:szCs w:val="24"/>
        </w:rPr>
        <w:t xml:space="preserve"> Quản lý tập trung thực đơn, danh mục, chương trình khuyến mãi (Voucher) và theo dõi doanh thu qua biểu đồ trực quan.</w:t>
      </w:r>
    </w:p>
    <w:p w14:paraId="68F0DAB2" w14:textId="77777777" w:rsidR="009B6423" w:rsidRDefault="00000000">
      <w:pPr>
        <w:numPr>
          <w:ilvl w:val="0"/>
          <w:numId w:val="3"/>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Thu ngân (Cashier):</w:t>
      </w:r>
      <w:r>
        <w:rPr>
          <w:rFonts w:ascii="Times New Roman" w:eastAsia="Google Sans Text" w:hAnsi="Times New Roman" w:cs="Times New Roman"/>
          <w:color w:val="1F1F1F"/>
          <w:sz w:val="24"/>
          <w:szCs w:val="24"/>
        </w:rPr>
        <w:t xml:space="preserve"> Cung cấp màn hình POS tối ưu hóa thao tác bán hàng tại quầy và in hóa đơn tức thì.</w:t>
      </w:r>
    </w:p>
    <w:p w14:paraId="7B02DDAA" w14:textId="77777777" w:rsidR="009B6423" w:rsidRDefault="00000000">
      <w:pPr>
        <w:numPr>
          <w:ilvl w:val="0"/>
          <w:numId w:val="3"/>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Bộ phận Bếp (Kitchen):</w:t>
      </w:r>
      <w:r>
        <w:rPr>
          <w:rFonts w:ascii="Times New Roman" w:eastAsia="Google Sans Text" w:hAnsi="Times New Roman" w:cs="Times New Roman"/>
          <w:color w:val="1F1F1F"/>
          <w:sz w:val="24"/>
          <w:szCs w:val="24"/>
        </w:rPr>
        <w:t xml:space="preserve"> Hệ thống hiển thị đơn hàng (KDS) giúp điều phối chế biến theo thời gian thực và tự động trừ kho nguyên liệu khi hoàn tất món ăn.</w:t>
      </w:r>
    </w:p>
    <w:p w14:paraId="37FEBE64" w14:textId="77777777" w:rsidR="009B6423" w:rsidRDefault="00000000">
      <w:pPr>
        <w:numPr>
          <w:ilvl w:val="0"/>
          <w:numId w:val="3"/>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Quản lý Kho:</w:t>
      </w:r>
      <w:r>
        <w:rPr>
          <w:rFonts w:ascii="Times New Roman" w:eastAsia="Google Sans Text" w:hAnsi="Times New Roman" w:cs="Times New Roman"/>
          <w:color w:val="1F1F1F"/>
          <w:sz w:val="24"/>
          <w:szCs w:val="24"/>
        </w:rPr>
        <w:t xml:space="preserve"> Kiểm soát nguyên liệu nhập-xuất và định lượng công thức món ăn (Recipe) để tối ưu hóa chi phí.</w:t>
      </w:r>
    </w:p>
    <w:p w14:paraId="42DAD114"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Về mặt Công nghệ:</w:t>
      </w:r>
    </w:p>
    <w:p w14:paraId="5F93C26E" w14:textId="77777777" w:rsidR="009B6423" w:rsidRDefault="00000000">
      <w:pPr>
        <w:numPr>
          <w:ilvl w:val="0"/>
          <w:numId w:val="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Backend:</w:t>
      </w:r>
      <w:r>
        <w:rPr>
          <w:rFonts w:ascii="Times New Roman" w:eastAsia="Google Sans Text" w:hAnsi="Times New Roman" w:cs="Times New Roman"/>
          <w:color w:val="1F1F1F"/>
          <w:sz w:val="24"/>
          <w:szCs w:val="24"/>
        </w:rPr>
        <w:t xml:space="preserve"> Sử dụng Java Spring Boot 3 để xây dựng RESTful API bảo mật và hiệu năng cao.</w:t>
      </w:r>
    </w:p>
    <w:p w14:paraId="4296F1D1" w14:textId="77777777" w:rsidR="009B6423" w:rsidRDefault="00000000">
      <w:pPr>
        <w:numPr>
          <w:ilvl w:val="0"/>
          <w:numId w:val="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Frontend:</w:t>
      </w:r>
      <w:r>
        <w:rPr>
          <w:rFonts w:ascii="Times New Roman" w:eastAsia="Google Sans Text" w:hAnsi="Times New Roman" w:cs="Times New Roman"/>
          <w:color w:val="1F1F1F"/>
          <w:sz w:val="24"/>
          <w:szCs w:val="24"/>
        </w:rPr>
        <w:t xml:space="preserve"> Sử dụng ReactJS (Vite) cùng thư viện Ant Design để tạo giao diện Single Page Application (SPA) mượt mà.</w:t>
      </w:r>
    </w:p>
    <w:p w14:paraId="33C7C26E" w14:textId="77777777" w:rsidR="009B6423" w:rsidRDefault="00000000">
      <w:pPr>
        <w:numPr>
          <w:ilvl w:val="0"/>
          <w:numId w:val="4"/>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Cơ sở dữ liệu:</w:t>
      </w:r>
      <w:r>
        <w:rPr>
          <w:rFonts w:ascii="Times New Roman" w:eastAsia="Google Sans Text" w:hAnsi="Times New Roman" w:cs="Times New Roman"/>
          <w:color w:val="1F1F1F"/>
          <w:sz w:val="24"/>
          <w:szCs w:val="24"/>
        </w:rPr>
        <w:t xml:space="preserve"> Thiết kế và tối ưu hóa CSDL MySQL để quản lý hàng nghìn giao dịch và dữ liệu kho.</w:t>
      </w:r>
    </w:p>
    <w:p w14:paraId="117AD832"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1.3. Đối tượng và phạm vi nghiên cứu</w:t>
      </w:r>
    </w:p>
    <w:p w14:paraId="30C4AEA9"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Đối tượng nghiên cứu:</w:t>
      </w:r>
    </w:p>
    <w:p w14:paraId="046D6197" w14:textId="77777777" w:rsidR="009B6423" w:rsidRDefault="00000000">
      <w:pPr>
        <w:numPr>
          <w:ilvl w:val="0"/>
          <w:numId w:val="5"/>
        </w:numPr>
        <w:spacing w:after="0" w:line="275" w:lineRule="auto"/>
        <w:rPr>
          <w:rFonts w:ascii="Times New Roman" w:hAnsi="Times New Roman" w:cs="Times New Roman"/>
          <w:sz w:val="24"/>
          <w:szCs w:val="24"/>
        </w:rPr>
      </w:pPr>
      <w:r>
        <w:rPr>
          <w:rFonts w:ascii="Times New Roman" w:eastAsia="Google Sans Text" w:hAnsi="Times New Roman" w:cs="Times New Roman"/>
          <w:color w:val="1F1F1F"/>
          <w:sz w:val="24"/>
          <w:szCs w:val="24"/>
        </w:rPr>
        <w:t>Quy trình vận hành thực tế của các chuỗi cửa hàng thức ăn nhanh.</w:t>
      </w:r>
    </w:p>
    <w:p w14:paraId="73458950" w14:textId="77777777" w:rsidR="009B6423" w:rsidRDefault="00000000">
      <w:pPr>
        <w:numPr>
          <w:ilvl w:val="0"/>
          <w:numId w:val="5"/>
        </w:numPr>
        <w:spacing w:after="0" w:line="275" w:lineRule="auto"/>
        <w:rPr>
          <w:rFonts w:ascii="Times New Roman" w:hAnsi="Times New Roman" w:cs="Times New Roman"/>
          <w:sz w:val="24"/>
          <w:szCs w:val="24"/>
        </w:rPr>
      </w:pPr>
      <w:r>
        <w:rPr>
          <w:rFonts w:ascii="Times New Roman" w:eastAsia="Google Sans Text" w:hAnsi="Times New Roman" w:cs="Times New Roman"/>
          <w:color w:val="1F1F1F"/>
          <w:sz w:val="24"/>
          <w:szCs w:val="24"/>
        </w:rPr>
        <w:t>Các kỹ thuật lập trình Fullstack: Spring Boot, ReactJS, Hibernate/JPA, Spring Security.</w:t>
      </w:r>
    </w:p>
    <w:p w14:paraId="4DB1A963" w14:textId="77777777" w:rsidR="009B6423" w:rsidRDefault="00000000">
      <w:pPr>
        <w:numPr>
          <w:ilvl w:val="0"/>
          <w:numId w:val="5"/>
        </w:numPr>
        <w:spacing w:after="120" w:line="275" w:lineRule="auto"/>
        <w:rPr>
          <w:rFonts w:ascii="Times New Roman" w:hAnsi="Times New Roman" w:cs="Times New Roman"/>
          <w:sz w:val="24"/>
          <w:szCs w:val="24"/>
        </w:rPr>
      </w:pPr>
      <w:r>
        <w:rPr>
          <w:rFonts w:ascii="Times New Roman" w:eastAsia="Google Sans Text" w:hAnsi="Times New Roman" w:cs="Times New Roman"/>
          <w:color w:val="1F1F1F"/>
          <w:sz w:val="24"/>
          <w:szCs w:val="24"/>
        </w:rPr>
        <w:t>Tích hợp API bên thứ ba: Google Gemini AI và Cổng thanh toán VNPAY.</w:t>
      </w:r>
    </w:p>
    <w:p w14:paraId="33BC2763"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Phạm vi đề tài:</w:t>
      </w:r>
    </w:p>
    <w:p w14:paraId="543FD46F"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Hệ thống tập trung vào 4 phân hệ cốt lõi:</w:t>
      </w:r>
    </w:p>
    <w:p w14:paraId="2FC58D80" w14:textId="77777777" w:rsidR="009B6423" w:rsidRDefault="00000000">
      <w:pPr>
        <w:numPr>
          <w:ilvl w:val="0"/>
          <w:numId w:val="6"/>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Phân hệ Khách hàng:</w:t>
      </w:r>
      <w:r>
        <w:rPr>
          <w:rFonts w:ascii="Times New Roman" w:eastAsia="Google Sans Text" w:hAnsi="Times New Roman" w:cs="Times New Roman"/>
          <w:color w:val="1F1F1F"/>
          <w:sz w:val="24"/>
          <w:szCs w:val="24"/>
        </w:rPr>
        <w:t xml:space="preserve"> Xem menu, giỏ hàng, đặt món, đặt bàn, thanh toán online và Chatbot AI.</w:t>
      </w:r>
    </w:p>
    <w:p w14:paraId="48D245E9" w14:textId="77777777" w:rsidR="009B6423" w:rsidRDefault="00000000">
      <w:pPr>
        <w:numPr>
          <w:ilvl w:val="0"/>
          <w:numId w:val="6"/>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Phân hệ Quản trị (Admin Dashboard):</w:t>
      </w:r>
      <w:r>
        <w:rPr>
          <w:rFonts w:ascii="Times New Roman" w:eastAsia="Google Sans Text" w:hAnsi="Times New Roman" w:cs="Times New Roman"/>
          <w:color w:val="1F1F1F"/>
          <w:sz w:val="24"/>
          <w:szCs w:val="24"/>
        </w:rPr>
        <w:t xml:space="preserve"> Thống kê doanh thu, quản lý người dùng, quản lý danh mục và món ăn.</w:t>
      </w:r>
    </w:p>
    <w:p w14:paraId="45D0D063" w14:textId="77777777" w:rsidR="009B6423" w:rsidRDefault="00000000">
      <w:pPr>
        <w:numPr>
          <w:ilvl w:val="0"/>
          <w:numId w:val="6"/>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Phân hệ POS &amp; Thu ngân:</w:t>
      </w:r>
      <w:r>
        <w:rPr>
          <w:rFonts w:ascii="Times New Roman" w:eastAsia="Google Sans Text" w:hAnsi="Times New Roman" w:cs="Times New Roman"/>
          <w:color w:val="1F1F1F"/>
          <w:sz w:val="24"/>
          <w:szCs w:val="24"/>
        </w:rPr>
        <w:t xml:space="preserve"> Tiếp nhận đơn tại quầy, quản lý trạng thái thanh toán và in hóa đơn.</w:t>
      </w:r>
    </w:p>
    <w:p w14:paraId="76D75083" w14:textId="77777777" w:rsidR="009B6423" w:rsidRDefault="00000000">
      <w:pPr>
        <w:numPr>
          <w:ilvl w:val="0"/>
          <w:numId w:val="6"/>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Phân hệ Kho &amp; Bếp:</w:t>
      </w:r>
      <w:r>
        <w:rPr>
          <w:rFonts w:ascii="Times New Roman" w:eastAsia="Google Sans Text" w:hAnsi="Times New Roman" w:cs="Times New Roman"/>
          <w:color w:val="1F1F1F"/>
          <w:sz w:val="24"/>
          <w:szCs w:val="24"/>
        </w:rPr>
        <w:t xml:space="preserve"> Quản lý nguyên liệu, công thức chế biến và điều phối trạng thái chế biến món ăn.</w:t>
      </w:r>
    </w:p>
    <w:p w14:paraId="3D3896AB"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1.4. Ý nghĩa thực tiễn</w:t>
      </w:r>
    </w:p>
    <w:p w14:paraId="3EF8F94F" w14:textId="77777777" w:rsidR="009B6423" w:rsidRDefault="00000000">
      <w:pPr>
        <w:numPr>
          <w:ilvl w:val="0"/>
          <w:numId w:val="7"/>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Đối với cửa hàng:</w:t>
      </w:r>
      <w:r>
        <w:rPr>
          <w:rFonts w:ascii="Times New Roman" w:eastAsia="Google Sans Text" w:hAnsi="Times New Roman" w:cs="Times New Roman"/>
          <w:color w:val="1F1F1F"/>
          <w:sz w:val="24"/>
          <w:szCs w:val="24"/>
        </w:rPr>
        <w:t xml:space="preserve"> Tự động hóa quy trình từ khâu gọi món đến chế biến, giảm thiểu sai sót con người, tối ưu hóa lượng tồn kho và tăng hiệu suất phục vụ.</w:t>
      </w:r>
    </w:p>
    <w:p w14:paraId="708127B5" w14:textId="77777777" w:rsidR="009B6423" w:rsidRDefault="00000000">
      <w:pPr>
        <w:numPr>
          <w:ilvl w:val="0"/>
          <w:numId w:val="7"/>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Đối với khách hàng:</w:t>
      </w:r>
      <w:r>
        <w:rPr>
          <w:rFonts w:ascii="Times New Roman" w:eastAsia="Google Sans Text" w:hAnsi="Times New Roman" w:cs="Times New Roman"/>
          <w:color w:val="1F1F1F"/>
          <w:sz w:val="24"/>
          <w:szCs w:val="24"/>
        </w:rPr>
        <w:t xml:space="preserve"> Mang lại trải nghiệm mua sắm hiện đại, nhanh chóng và nhận được sự hỗ trợ thông minh từ AI.</w:t>
      </w:r>
    </w:p>
    <w:p w14:paraId="25DD4D0E" w14:textId="77777777" w:rsidR="009B6423" w:rsidRDefault="00000000">
      <w:pPr>
        <w:numPr>
          <w:ilvl w:val="0"/>
          <w:numId w:val="7"/>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Đối với sinh viên:</w:t>
      </w:r>
      <w:r>
        <w:rPr>
          <w:rFonts w:ascii="Times New Roman" w:eastAsia="Google Sans Text" w:hAnsi="Times New Roman" w:cs="Times New Roman"/>
          <w:color w:val="1F1F1F"/>
          <w:sz w:val="24"/>
          <w:szCs w:val="24"/>
        </w:rPr>
        <w:t xml:space="preserve"> Củng cố tư duy thiết kế hệ thống thực tế, làm chủ các công nghệ Fullstack hiện đại và kỹ năng giải quyết bài toán trừ kho/thanh toán phức tạp.</w:t>
      </w:r>
    </w:p>
    <w:p w14:paraId="35E1E721"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1.5. Bố cục báo cáo</w:t>
      </w:r>
    </w:p>
    <w:p w14:paraId="366CBD0C"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Báo cáo được trình bày theo cấu trúc gồm 4 chương:</w:t>
      </w:r>
    </w:p>
    <w:p w14:paraId="049D49F5" w14:textId="77777777" w:rsidR="009B6423" w:rsidRDefault="00000000">
      <w:pPr>
        <w:numPr>
          <w:ilvl w:val="0"/>
          <w:numId w:val="8"/>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Chương 1: Tổng quan về đề tài:</w:t>
      </w:r>
      <w:r>
        <w:rPr>
          <w:rFonts w:ascii="Times New Roman" w:eastAsia="Google Sans Text" w:hAnsi="Times New Roman" w:cs="Times New Roman"/>
          <w:color w:val="1F1F1F"/>
          <w:sz w:val="24"/>
          <w:szCs w:val="24"/>
        </w:rPr>
        <w:t xml:space="preserve"> Giới thiệu lý do, mục tiêu và phạm vi nghiên cứu.</w:t>
      </w:r>
    </w:p>
    <w:p w14:paraId="212AF241" w14:textId="77777777" w:rsidR="009B6423" w:rsidRDefault="00000000">
      <w:pPr>
        <w:numPr>
          <w:ilvl w:val="0"/>
          <w:numId w:val="8"/>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Chương 2: Cơ sở lý thuyết:</w:t>
      </w:r>
      <w:r>
        <w:rPr>
          <w:rFonts w:ascii="Times New Roman" w:eastAsia="Google Sans Text" w:hAnsi="Times New Roman" w:cs="Times New Roman"/>
          <w:color w:val="1F1F1F"/>
          <w:sz w:val="24"/>
          <w:szCs w:val="24"/>
        </w:rPr>
        <w:t xml:space="preserve"> Giới thiệu các công nghệ Java Spring Boot, ReactJS, MySQL, JWT và các thư viện tích hợp (VNPAY API, Gemini API).</w:t>
      </w:r>
    </w:p>
    <w:p w14:paraId="079C6E93" w14:textId="77777777" w:rsidR="009B6423" w:rsidRDefault="00000000">
      <w:pPr>
        <w:numPr>
          <w:ilvl w:val="0"/>
          <w:numId w:val="8"/>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Chương 3: Phân tích và thiết kế hệ thống:</w:t>
      </w:r>
      <w:r>
        <w:rPr>
          <w:rFonts w:ascii="Times New Roman" w:eastAsia="Google Sans Text" w:hAnsi="Times New Roman" w:cs="Times New Roman"/>
          <w:color w:val="1F1F1F"/>
          <w:sz w:val="24"/>
          <w:szCs w:val="24"/>
        </w:rPr>
        <w:t xml:space="preserve"> Đặc tả Use Case, thiết kế cơ sở dữ liệu (ERD) và sơ đồ luồng nghiệp vụ (đặc biệt là quy trình trừ kho và đặt hàng).</w:t>
      </w:r>
    </w:p>
    <w:p w14:paraId="174AB168" w14:textId="77777777" w:rsidR="009B6423" w:rsidRDefault="00000000">
      <w:pPr>
        <w:numPr>
          <w:ilvl w:val="0"/>
          <w:numId w:val="8"/>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Chương 4: Hiện thực và đánh giá:</w:t>
      </w:r>
      <w:r>
        <w:rPr>
          <w:rFonts w:ascii="Times New Roman" w:eastAsia="Google Sans Text" w:hAnsi="Times New Roman" w:cs="Times New Roman"/>
          <w:color w:val="1F1F1F"/>
          <w:sz w:val="24"/>
          <w:szCs w:val="24"/>
        </w:rPr>
        <w:t xml:space="preserve"> Trình bày giao diện thực tế, kết quả đạt được và hướng phát triển (như ứng dụng Mobile hoặc gợi ý món ăn dựa trên Machine Learning).</w:t>
      </w:r>
    </w:p>
    <w:p w14:paraId="27849882" w14:textId="77777777" w:rsidR="009B6423" w:rsidRDefault="00000000">
      <w:pPr>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24DB6FC5" w14:textId="77777777" w:rsidR="009B6423" w:rsidRDefault="00000000">
      <w:pPr>
        <w:pStyle w:val="Heading1"/>
        <w:spacing w:after="120" w:line="275" w:lineRule="auto"/>
        <w:rPr>
          <w:rFonts w:eastAsia="Google Sans"/>
          <w:color w:val="1F1F1F"/>
          <w:sz w:val="24"/>
        </w:rPr>
      </w:pPr>
      <w:r>
        <w:rPr>
          <w:rFonts w:eastAsia="Google Sans"/>
          <w:color w:val="1F1F1F"/>
          <w:sz w:val="24"/>
        </w:rPr>
        <w:t>CHƯƠNG 2: CƠ SỞ LÝ THUYẾT</w:t>
      </w:r>
    </w:p>
    <w:p w14:paraId="115BA96B" w14:textId="77777777" w:rsidR="009B6423" w:rsidRDefault="00000000">
      <w:pPr>
        <w:pStyle w:val="Heading2"/>
        <w:spacing w:before="0" w:after="120" w:line="275" w:lineRule="auto"/>
        <w:rPr>
          <w:rFonts w:eastAsia="Google Sans" w:cs="Times New Roman"/>
          <w:color w:val="1F1F1F"/>
          <w:sz w:val="24"/>
          <w:szCs w:val="24"/>
        </w:rPr>
      </w:pPr>
      <w:r>
        <w:rPr>
          <w:rFonts w:eastAsia="Google Sans" w:cs="Times New Roman"/>
          <w:color w:val="1F1F1F"/>
          <w:sz w:val="24"/>
          <w:szCs w:val="24"/>
        </w:rPr>
        <w:t>2.1. Tổng quan về kiến trúc hệ thống</w:t>
      </w:r>
    </w:p>
    <w:p w14:paraId="047F20FA"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 xml:space="preserve">Hệ thống TDP Food được xây dựng theo kiến trúc </w:t>
      </w:r>
      <w:r>
        <w:rPr>
          <w:rFonts w:ascii="Times New Roman" w:eastAsia="Google Sans Text" w:hAnsi="Times New Roman" w:cs="Times New Roman"/>
          <w:b/>
          <w:bCs/>
          <w:color w:val="1F1F1F"/>
          <w:sz w:val="24"/>
          <w:szCs w:val="24"/>
        </w:rPr>
        <w:t>Client-Server</w:t>
      </w:r>
      <w:r>
        <w:rPr>
          <w:rFonts w:ascii="Times New Roman" w:eastAsia="Google Sans Text" w:hAnsi="Times New Roman" w:cs="Times New Roman"/>
          <w:color w:val="1F1F1F"/>
          <w:sz w:val="24"/>
          <w:szCs w:val="24"/>
        </w:rPr>
        <w:t xml:space="preserve"> tách biệt, tối ưu hóa trải nghiệm người dùng thông qua mô hình ứng dụng đơn trang (</w:t>
      </w:r>
      <w:r>
        <w:rPr>
          <w:rFonts w:ascii="Times New Roman" w:eastAsia="Google Sans Text" w:hAnsi="Times New Roman" w:cs="Times New Roman"/>
          <w:b/>
          <w:bCs/>
          <w:color w:val="1F1F1F"/>
          <w:sz w:val="24"/>
          <w:szCs w:val="24"/>
        </w:rPr>
        <w:t>SPA - Single Page Application</w:t>
      </w:r>
      <w:r>
        <w:rPr>
          <w:rFonts w:ascii="Times New Roman" w:eastAsia="Google Sans Text" w:hAnsi="Times New Roman" w:cs="Times New Roman"/>
          <w:color w:val="1F1F1F"/>
          <w:sz w:val="24"/>
          <w:szCs w:val="24"/>
        </w:rPr>
        <w:t>).</w:t>
      </w:r>
    </w:p>
    <w:p w14:paraId="1C20C5A7"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Client (Frontend):</w:t>
      </w:r>
      <w:r>
        <w:rPr>
          <w:rFonts w:ascii="Times New Roman" w:eastAsia="Google Sans Text" w:hAnsi="Times New Roman" w:cs="Times New Roman"/>
          <w:color w:val="1F1F1F"/>
          <w:sz w:val="24"/>
          <w:szCs w:val="24"/>
        </w:rPr>
        <w:t xml:space="preserve"> Xây dựng bằng thư viện ReactJS, đóng vai trò giao diện tương tác, gửi yêu cầu và nhận dữ liệu từ Server thông qua chuẩn giao tiếp RESTful API.</w:t>
      </w:r>
    </w:p>
    <w:p w14:paraId="304B5F4D"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Server (Backend):</w:t>
      </w:r>
      <w:r>
        <w:rPr>
          <w:rFonts w:ascii="Times New Roman" w:eastAsia="Google Sans Text" w:hAnsi="Times New Roman" w:cs="Times New Roman"/>
          <w:color w:val="1F1F1F"/>
          <w:sz w:val="24"/>
          <w:szCs w:val="24"/>
        </w:rPr>
        <w:t xml:space="preserve"> Sử dụng Spring Boot (Java) để xử lý logic nghiệp vụ, quản lý kho nguyên liệu, tính toán hóa đơn và điều phối trạng thái chế biến đơn hàng.</w:t>
      </w:r>
    </w:p>
    <w:p w14:paraId="5693D953"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Database:</w:t>
      </w:r>
      <w:r>
        <w:rPr>
          <w:rFonts w:ascii="Times New Roman" w:eastAsia="Google Sans Text" w:hAnsi="Times New Roman" w:cs="Times New Roman"/>
          <w:color w:val="1F1F1F"/>
          <w:sz w:val="24"/>
          <w:szCs w:val="24"/>
        </w:rPr>
        <w:t xml:space="preserve"> Sử dụng hệ quản trị cơ sở dữ liệu MySQL để lưu trữ thông tin về thực đơn, khách hàng, kho hàng và lịch sử đơn hàng.</w:t>
      </w:r>
    </w:p>
    <w:p w14:paraId="01052284" w14:textId="77777777" w:rsidR="009B6423" w:rsidRDefault="00000000">
      <w:pPr>
        <w:numPr>
          <w:ilvl w:val="0"/>
          <w:numId w:val="2"/>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AI Integration:</w:t>
      </w:r>
      <w:r>
        <w:rPr>
          <w:rFonts w:ascii="Times New Roman" w:eastAsia="Google Sans Text" w:hAnsi="Times New Roman" w:cs="Times New Roman"/>
          <w:color w:val="1F1F1F"/>
          <w:sz w:val="24"/>
          <w:szCs w:val="24"/>
        </w:rPr>
        <w:t xml:space="preserve"> Tích hợp Google Gemini API để xây dựng trợ lý ảo tư vấn thực đơn trực tuyến.</w:t>
      </w:r>
    </w:p>
    <w:p w14:paraId="3D09E1DE"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2.2. Công nghệ Frontend</w:t>
      </w:r>
    </w:p>
    <w:p w14:paraId="3F2AD92B"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2.2.1. Thư viện ReactJS</w:t>
      </w:r>
    </w:p>
    <w:p w14:paraId="69DA0B8E"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ReactJS được sử dụng làm nền tảng chính để phát triển giao diện nhờ các ưu điểm:</w:t>
      </w:r>
    </w:p>
    <w:p w14:paraId="6CFA249E" w14:textId="77777777" w:rsidR="009B6423" w:rsidRDefault="00000000">
      <w:pPr>
        <w:numPr>
          <w:ilvl w:val="0"/>
          <w:numId w:val="3"/>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Component-based:</w:t>
      </w:r>
      <w:r>
        <w:rPr>
          <w:rFonts w:ascii="Times New Roman" w:eastAsia="Google Sans Text" w:hAnsi="Times New Roman" w:cs="Times New Roman"/>
          <w:color w:val="1F1F1F"/>
          <w:sz w:val="24"/>
          <w:szCs w:val="24"/>
        </w:rPr>
        <w:t xml:space="preserve"> Giao diện được chia thành các thành phần độc lập như </w:t>
      </w:r>
      <w:r>
        <w:rPr>
          <w:rFonts w:ascii="Times New Roman" w:eastAsia="Google Sans Text" w:hAnsi="Times New Roman" w:cs="Times New Roman"/>
          <w:i/>
          <w:iCs/>
          <w:color w:val="1F1F1F"/>
          <w:sz w:val="24"/>
          <w:szCs w:val="24"/>
        </w:rPr>
        <w:t>CustomerHeader, ChatBot, POSPage, KitchenPage</w:t>
      </w:r>
      <w:r>
        <w:rPr>
          <w:rFonts w:ascii="Times New Roman" w:eastAsia="Google Sans Text" w:hAnsi="Times New Roman" w:cs="Times New Roman"/>
          <w:color w:val="1F1F1F"/>
          <w:sz w:val="24"/>
          <w:szCs w:val="24"/>
        </w:rPr>
        <w:t xml:space="preserve"> giúp dễ dàng bảo trì và tái sử dụng mã nguồn.</w:t>
      </w:r>
    </w:p>
    <w:p w14:paraId="535BC007" w14:textId="77777777" w:rsidR="009B6423" w:rsidRDefault="00000000">
      <w:pPr>
        <w:numPr>
          <w:ilvl w:val="0"/>
          <w:numId w:val="3"/>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State Management:</w:t>
      </w:r>
      <w:r>
        <w:rPr>
          <w:rFonts w:ascii="Times New Roman" w:eastAsia="Google Sans Text" w:hAnsi="Times New Roman" w:cs="Times New Roman"/>
          <w:color w:val="1F1F1F"/>
          <w:sz w:val="24"/>
          <w:szCs w:val="24"/>
        </w:rPr>
        <w:t xml:space="preserve"> Quản lý trạng thái ứng dụng như giỏ hàng (cartCount), thông tin đăng nhập (user) một cách hiệu quả, đảm bảo dữ liệu luôn đồng bộ trên toàn hệ thống.</w:t>
      </w:r>
    </w:p>
    <w:p w14:paraId="01E2A57D"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2.2.2. Thư viện UI: Ant Design (AntD) và Bootstrap</w:t>
      </w:r>
    </w:p>
    <w:p w14:paraId="6EF350D3"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Hệ thống kết hợp sức mạnh của hai thư viện giao diện phổ biến:</w:t>
      </w:r>
    </w:p>
    <w:p w14:paraId="07709323" w14:textId="77777777" w:rsidR="009B6423" w:rsidRDefault="00000000">
      <w:pPr>
        <w:numPr>
          <w:ilvl w:val="0"/>
          <w:numId w:val="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Ant Design:</w:t>
      </w:r>
      <w:r>
        <w:rPr>
          <w:rFonts w:ascii="Times New Roman" w:eastAsia="Google Sans Text" w:hAnsi="Times New Roman" w:cs="Times New Roman"/>
          <w:color w:val="1F1F1F"/>
          <w:sz w:val="24"/>
          <w:szCs w:val="24"/>
        </w:rPr>
        <w:t xml:space="preserve"> Được sử dụng chủ yếu trong phân hệ Quản trị (Admin) và POS để xây dựng các bảng dữ liệu phức tạp (Table), biểu đồ thống kê, các mẫu nhập liệu (Form) và hệ thống thông báo (Message).</w:t>
      </w:r>
    </w:p>
    <w:p w14:paraId="04C96017" w14:textId="77777777" w:rsidR="009B6423" w:rsidRDefault="00000000">
      <w:pPr>
        <w:numPr>
          <w:ilvl w:val="0"/>
          <w:numId w:val="4"/>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Bootstrap:</w:t>
      </w:r>
      <w:r>
        <w:rPr>
          <w:rFonts w:ascii="Times New Roman" w:eastAsia="Google Sans Text" w:hAnsi="Times New Roman" w:cs="Times New Roman"/>
          <w:color w:val="1F1F1F"/>
          <w:sz w:val="24"/>
          <w:szCs w:val="24"/>
        </w:rPr>
        <w:t xml:space="preserve"> Cung cấp hệ thống lưới (Grid System) và các lớp CSS tiện ích để xây dựng giao diện trang chủ và trang đăng nhập một cách nhanh chóng, đảm bảo tính hiển thị tương thích (Responsive).</w:t>
      </w:r>
    </w:p>
    <w:p w14:paraId="3C77F293"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2.2.3. Axios và Quản lý dữ liệu</w:t>
      </w:r>
    </w:p>
    <w:p w14:paraId="60A1CF49" w14:textId="77777777" w:rsidR="009B6423" w:rsidRDefault="00000000">
      <w:pPr>
        <w:numPr>
          <w:ilvl w:val="0"/>
          <w:numId w:val="5"/>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Axios:</w:t>
      </w:r>
      <w:r>
        <w:rPr>
          <w:rFonts w:ascii="Times New Roman" w:eastAsia="Google Sans Text" w:hAnsi="Times New Roman" w:cs="Times New Roman"/>
          <w:color w:val="1F1F1F"/>
          <w:sz w:val="24"/>
          <w:szCs w:val="24"/>
        </w:rPr>
        <w:t xml:space="preserve"> Thư viện được cấu hình để thực hiện các cuộc gọi HTTP đến Backend một cách ổn định.</w:t>
      </w:r>
    </w:p>
    <w:p w14:paraId="3A9A1436" w14:textId="77777777" w:rsidR="009B6423" w:rsidRDefault="00000000">
      <w:pPr>
        <w:numPr>
          <w:ilvl w:val="0"/>
          <w:numId w:val="5"/>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LocalStorage:</w:t>
      </w:r>
      <w:r>
        <w:rPr>
          <w:rFonts w:ascii="Times New Roman" w:eastAsia="Google Sans Text" w:hAnsi="Times New Roman" w:cs="Times New Roman"/>
          <w:color w:val="1F1F1F"/>
          <w:sz w:val="24"/>
          <w:szCs w:val="24"/>
        </w:rPr>
        <w:t xml:space="preserve"> Sử dụng để lưu trữ phiên làm việc của người dùng (fastfood_user) và giỏ hàng tạm thời (fastfood_cart), giúp duy trì dữ liệu ngay cả khi người dùng tải lại trang.</w:t>
      </w:r>
    </w:p>
    <w:p w14:paraId="44063CA6"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2.3. Công nghệ Backend</w:t>
      </w:r>
    </w:p>
    <w:p w14:paraId="3E518EC3"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2.3.1. Spring Boot Framework</w:t>
      </w:r>
    </w:p>
    <w:p w14:paraId="59DE9C3D"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Đóng vai trò là "bộ não" của hệ thống với các tính năng:</w:t>
      </w:r>
    </w:p>
    <w:p w14:paraId="4C1CC25A" w14:textId="77777777" w:rsidR="009B6423" w:rsidRDefault="00000000">
      <w:pPr>
        <w:numPr>
          <w:ilvl w:val="0"/>
          <w:numId w:val="6"/>
        </w:numPr>
        <w:spacing w:after="0" w:line="275" w:lineRule="auto"/>
        <w:ind w:left="465"/>
        <w:rPr>
          <w:rFonts w:ascii="Times New Roman" w:hAnsi="Times New Roman" w:cs="Times New Roman"/>
          <w:sz w:val="24"/>
          <w:szCs w:val="24"/>
        </w:rPr>
      </w:pPr>
      <w:r>
        <w:rPr>
          <w:rFonts w:ascii="Times New Roman" w:eastAsia="Google Sans Text" w:hAnsi="Times New Roman" w:cs="Times New Roman"/>
          <w:b/>
          <w:bCs/>
          <w:color w:val="1F1F1F"/>
          <w:sz w:val="24"/>
          <w:szCs w:val="24"/>
        </w:rPr>
        <w:t>Spring Data JPA &amp; Hibernate:</w:t>
      </w:r>
      <w:r>
        <w:rPr>
          <w:rFonts w:ascii="Times New Roman" w:eastAsia="Google Sans Text" w:hAnsi="Times New Roman" w:cs="Times New Roman"/>
          <w:color w:val="1F1F1F"/>
          <w:sz w:val="24"/>
          <w:szCs w:val="24"/>
        </w:rPr>
        <w:t xml:space="preserve"> Tự động hóa việc tương tác với cơ sở dữ liệu MySQL thông qua các lớp Repository, giúp quản lý thực thể (Entity) như </w:t>
      </w:r>
      <w:r>
        <w:rPr>
          <w:rFonts w:ascii="Times New Roman" w:eastAsia="Google Sans Text" w:hAnsi="Times New Roman" w:cs="Times New Roman"/>
          <w:i/>
          <w:iCs/>
          <w:color w:val="1F1F1F"/>
          <w:sz w:val="24"/>
          <w:szCs w:val="24"/>
        </w:rPr>
        <w:t>Product, Order, Ingredient</w:t>
      </w:r>
      <w:r>
        <w:rPr>
          <w:rFonts w:ascii="Times New Roman" w:eastAsia="Google Sans Text" w:hAnsi="Times New Roman" w:cs="Times New Roman"/>
          <w:color w:val="1F1F1F"/>
          <w:sz w:val="24"/>
          <w:szCs w:val="24"/>
        </w:rPr>
        <w:t xml:space="preserve"> một cách minh bạch.</w:t>
      </w:r>
    </w:p>
    <w:p w14:paraId="0658C9A5" w14:textId="77777777" w:rsidR="009B6423" w:rsidRDefault="00000000">
      <w:pPr>
        <w:numPr>
          <w:ilvl w:val="0"/>
          <w:numId w:val="6"/>
        </w:numPr>
        <w:spacing w:after="0" w:line="275" w:lineRule="auto"/>
        <w:ind w:left="465"/>
        <w:rPr>
          <w:rFonts w:ascii="Times New Roman" w:hAnsi="Times New Roman" w:cs="Times New Roman"/>
          <w:sz w:val="24"/>
          <w:szCs w:val="24"/>
        </w:rPr>
      </w:pPr>
      <w:r>
        <w:rPr>
          <w:rFonts w:ascii="Times New Roman" w:eastAsia="Google Sans Text" w:hAnsi="Times New Roman" w:cs="Times New Roman"/>
          <w:b/>
          <w:bCs/>
          <w:color w:val="1F1F1F"/>
          <w:sz w:val="24"/>
          <w:szCs w:val="24"/>
        </w:rPr>
        <w:t>Dependency Injection (DI):</w:t>
      </w:r>
      <w:r>
        <w:rPr>
          <w:rFonts w:ascii="Times New Roman" w:eastAsia="Google Sans Text" w:hAnsi="Times New Roman" w:cs="Times New Roman"/>
          <w:color w:val="1F1F1F"/>
          <w:sz w:val="24"/>
          <w:szCs w:val="24"/>
        </w:rPr>
        <w:t xml:space="preserve"> Quản lý các thành phần hệ thống linh hoạt, giúp mã nguồn dễ dàng kiểm thử và mở rộng.</w:t>
      </w:r>
    </w:p>
    <w:p w14:paraId="173C7558" w14:textId="77777777" w:rsidR="009B6423" w:rsidRDefault="00000000">
      <w:pPr>
        <w:numPr>
          <w:ilvl w:val="0"/>
          <w:numId w:val="6"/>
        </w:numPr>
        <w:spacing w:after="120" w:line="275" w:lineRule="auto"/>
        <w:ind w:left="465"/>
        <w:rPr>
          <w:rFonts w:ascii="Times New Roman" w:hAnsi="Times New Roman" w:cs="Times New Roman"/>
          <w:sz w:val="24"/>
          <w:szCs w:val="24"/>
        </w:rPr>
      </w:pPr>
      <w:r>
        <w:rPr>
          <w:rFonts w:ascii="Times New Roman" w:eastAsia="Google Sans Text" w:hAnsi="Times New Roman" w:cs="Times New Roman"/>
          <w:b/>
          <w:bCs/>
          <w:color w:val="1F1F1F"/>
          <w:sz w:val="24"/>
          <w:szCs w:val="24"/>
        </w:rPr>
        <w:t>Lombok:</w:t>
      </w:r>
      <w:r>
        <w:rPr>
          <w:rFonts w:ascii="Times New Roman" w:eastAsia="Google Sans Text" w:hAnsi="Times New Roman" w:cs="Times New Roman"/>
          <w:color w:val="1F1F1F"/>
          <w:sz w:val="24"/>
          <w:szCs w:val="24"/>
        </w:rPr>
        <w:t xml:space="preserve"> Thư viện giúp rút gọn mã nguồn bằng cách tự động tạo các hàm Getter, Setter và Constructor thông qua các Annotation.</w:t>
      </w:r>
    </w:p>
    <w:p w14:paraId="056E5F81"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2.3.2. Bảo mật với Spring Security</w:t>
      </w:r>
    </w:p>
    <w:p w14:paraId="7652839E"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Hệ thống triển khai các biện pháp bảo mật và cấu hình kết nối:</w:t>
      </w:r>
    </w:p>
    <w:p w14:paraId="56904799" w14:textId="77777777" w:rsidR="009B6423" w:rsidRDefault="00000000">
      <w:pPr>
        <w:numPr>
          <w:ilvl w:val="0"/>
          <w:numId w:val="7"/>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CORS Configuration:</w:t>
      </w:r>
      <w:r>
        <w:rPr>
          <w:rFonts w:ascii="Times New Roman" w:eastAsia="Google Sans Text" w:hAnsi="Times New Roman" w:cs="Times New Roman"/>
          <w:color w:val="1F1F1F"/>
          <w:sz w:val="24"/>
          <w:szCs w:val="24"/>
        </w:rPr>
        <w:t xml:space="preserve"> Cho phép Frontend truy cập vào tài nguyên API của Backend một cách an toàn.</w:t>
      </w:r>
    </w:p>
    <w:p w14:paraId="78179484" w14:textId="77777777" w:rsidR="009B6423" w:rsidRDefault="00000000">
      <w:pPr>
        <w:numPr>
          <w:ilvl w:val="0"/>
          <w:numId w:val="7"/>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Permit All Access:</w:t>
      </w:r>
      <w:r>
        <w:rPr>
          <w:rFonts w:ascii="Times New Roman" w:eastAsia="Google Sans Text" w:hAnsi="Times New Roman" w:cs="Times New Roman"/>
          <w:color w:val="1F1F1F"/>
          <w:sz w:val="24"/>
          <w:szCs w:val="24"/>
        </w:rPr>
        <w:t xml:space="preserve"> Cấu hình linh hoạt cho phép truy cập các endpoint cần thiết trong giai đoạn phát triển và tích hợp.</w:t>
      </w:r>
    </w:p>
    <w:p w14:paraId="3BA98749" w14:textId="77777777" w:rsidR="009B6423" w:rsidRDefault="00000000">
      <w:pPr>
        <w:numPr>
          <w:ilvl w:val="0"/>
          <w:numId w:val="7"/>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Password Encoding:</w:t>
      </w:r>
      <w:r>
        <w:rPr>
          <w:rFonts w:ascii="Times New Roman" w:eastAsia="Google Sans Text" w:hAnsi="Times New Roman" w:cs="Times New Roman"/>
          <w:color w:val="1F1F1F"/>
          <w:sz w:val="24"/>
          <w:szCs w:val="24"/>
        </w:rPr>
        <w:t xml:space="preserve"> Sử dụng </w:t>
      </w:r>
      <w:r>
        <w:rPr>
          <w:rFonts w:ascii="Times New Roman" w:eastAsia="Google Sans Text" w:hAnsi="Times New Roman" w:cs="Times New Roman"/>
          <w:b/>
          <w:bCs/>
          <w:color w:val="1F1F1F"/>
          <w:sz w:val="24"/>
          <w:szCs w:val="24"/>
        </w:rPr>
        <w:t>BCryptPasswordEncoder</w:t>
      </w:r>
      <w:r>
        <w:rPr>
          <w:rFonts w:ascii="Times New Roman" w:eastAsia="Google Sans Text" w:hAnsi="Times New Roman" w:cs="Times New Roman"/>
          <w:color w:val="1F1F1F"/>
          <w:sz w:val="24"/>
          <w:szCs w:val="24"/>
        </w:rPr>
        <w:t xml:space="preserve"> để mã hóa mật khẩu người dùng trước khi lưu trữ vào cơ sở dữ liệu.</w:t>
      </w:r>
    </w:p>
    <w:p w14:paraId="71B7D4C2"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2.4. Hệ quản trị Cơ sở dữ liệu MySQL</w:t>
      </w:r>
    </w:p>
    <w:p w14:paraId="3469FD21"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Cơ sở dữ liệu được thiết kế theo mô hình quan hệ chặt chẽ để đảm bảo tính toàn vẹn dữ liệu:</w:t>
      </w:r>
    </w:p>
    <w:p w14:paraId="6120AF22" w14:textId="77777777" w:rsidR="009B6423" w:rsidRDefault="00000000">
      <w:pPr>
        <w:numPr>
          <w:ilvl w:val="0"/>
          <w:numId w:val="8"/>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Quan hệ Món ăn - Danh mục:</w:t>
      </w:r>
      <w:r>
        <w:rPr>
          <w:rFonts w:ascii="Times New Roman" w:eastAsia="Google Sans Text" w:hAnsi="Times New Roman" w:cs="Times New Roman"/>
          <w:color w:val="1F1F1F"/>
          <w:sz w:val="24"/>
          <w:szCs w:val="24"/>
        </w:rPr>
        <w:t xml:space="preserve"> Phân loại sản phẩm để khách hàng dễ dàng tìm kiếm.</w:t>
      </w:r>
    </w:p>
    <w:p w14:paraId="3DEB8484" w14:textId="77777777" w:rsidR="009B6423" w:rsidRDefault="00000000">
      <w:pPr>
        <w:numPr>
          <w:ilvl w:val="0"/>
          <w:numId w:val="8"/>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Quan hệ Đơn hàng - Chi tiết đơn hàng:</w:t>
      </w:r>
      <w:r>
        <w:rPr>
          <w:rFonts w:ascii="Times New Roman" w:eastAsia="Google Sans Text" w:hAnsi="Times New Roman" w:cs="Times New Roman"/>
          <w:color w:val="1F1F1F"/>
          <w:sz w:val="24"/>
          <w:szCs w:val="24"/>
        </w:rPr>
        <w:t xml:space="preserve"> Lưu trữ chính xác số lượng và giá của từng món ăn tại thời điểm giao dịch.</w:t>
      </w:r>
    </w:p>
    <w:p w14:paraId="0F479BA4" w14:textId="77777777" w:rsidR="009B6423" w:rsidRDefault="00000000">
      <w:pPr>
        <w:numPr>
          <w:ilvl w:val="0"/>
          <w:numId w:val="8"/>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Quan hệ Món ăn - Nguyên liệu:</w:t>
      </w:r>
      <w:r>
        <w:rPr>
          <w:rFonts w:ascii="Times New Roman" w:eastAsia="Google Sans Text" w:hAnsi="Times New Roman" w:cs="Times New Roman"/>
          <w:color w:val="1F1F1F"/>
          <w:sz w:val="24"/>
          <w:szCs w:val="24"/>
        </w:rPr>
        <w:t xml:space="preserve"> Lưu trữ công thức chế biến (</w:t>
      </w:r>
      <w:r>
        <w:rPr>
          <w:rFonts w:ascii="Times New Roman" w:eastAsia="Google Sans Text" w:hAnsi="Times New Roman" w:cs="Times New Roman"/>
          <w:i/>
          <w:iCs/>
          <w:color w:val="1F1F1F"/>
          <w:sz w:val="24"/>
          <w:szCs w:val="24"/>
        </w:rPr>
        <w:t>ProductIngredient</w:t>
      </w:r>
      <w:r>
        <w:rPr>
          <w:rFonts w:ascii="Times New Roman" w:eastAsia="Google Sans Text" w:hAnsi="Times New Roman" w:cs="Times New Roman"/>
          <w:color w:val="1F1F1F"/>
          <w:sz w:val="24"/>
          <w:szCs w:val="24"/>
        </w:rPr>
        <w:t>) phục vụ tính năng tự động trừ kho nguyên liệu khi hoàn tất chế biến.</w:t>
      </w:r>
    </w:p>
    <w:p w14:paraId="492A9455"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2.5. Công nghệ Trí tuệ nhân tạo và Thanh toán</w:t>
      </w:r>
    </w:p>
    <w:p w14:paraId="01894BBD"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2.5.1. Tích hợp Google Gemini AI</w:t>
      </w:r>
    </w:p>
    <w:p w14:paraId="0B2B3062"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Hệ thống sử dụng dịch vụ GeminiService để kết nối với API của Google:</w:t>
      </w:r>
    </w:p>
    <w:p w14:paraId="12EBE537" w14:textId="77777777" w:rsidR="009B6423" w:rsidRDefault="00000000">
      <w:pPr>
        <w:numPr>
          <w:ilvl w:val="0"/>
          <w:numId w:val="9"/>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Prompt Engineering:</w:t>
      </w:r>
      <w:r>
        <w:rPr>
          <w:rFonts w:ascii="Times New Roman" w:eastAsia="Google Sans Text" w:hAnsi="Times New Roman" w:cs="Times New Roman"/>
          <w:color w:val="1F1F1F"/>
          <w:sz w:val="24"/>
          <w:szCs w:val="24"/>
        </w:rPr>
        <w:t xml:space="preserve"> Hệ thống tự động tạo các kịch bản chứa dữ liệu thực tế về thực đơn từ Database để AI có thể tư vấn món ăn chính xác theo menu của quán.</w:t>
      </w:r>
    </w:p>
    <w:p w14:paraId="7EC52423" w14:textId="77777777" w:rsidR="009B6423" w:rsidRDefault="00000000">
      <w:pPr>
        <w:numPr>
          <w:ilvl w:val="0"/>
          <w:numId w:val="9"/>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REST Communication:</w:t>
      </w:r>
      <w:r>
        <w:rPr>
          <w:rFonts w:ascii="Times New Roman" w:eastAsia="Google Sans Text" w:hAnsi="Times New Roman" w:cs="Times New Roman"/>
          <w:color w:val="1F1F1F"/>
          <w:sz w:val="24"/>
          <w:szCs w:val="24"/>
        </w:rPr>
        <w:t xml:space="preserve"> Sử dụng RestTemplate để trao đổi dữ liệu JSON với máy chủ của Google.</w:t>
      </w:r>
    </w:p>
    <w:p w14:paraId="6C086143"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2.5.2. Cổng thanh toán trực tuyến VNPAY</w:t>
      </w:r>
    </w:p>
    <w:p w14:paraId="18884A64"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Hệ thống tích hợp quy trình thanh toán không tiền mặt chuẩn:</w:t>
      </w:r>
    </w:p>
    <w:p w14:paraId="3F9AAC54" w14:textId="77777777" w:rsidR="009B6423" w:rsidRDefault="00000000">
      <w:pPr>
        <w:numPr>
          <w:ilvl w:val="0"/>
          <w:numId w:val="10"/>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HmacSHA512:</w:t>
      </w:r>
      <w:r>
        <w:rPr>
          <w:rFonts w:ascii="Times New Roman" w:eastAsia="Google Sans Text" w:hAnsi="Times New Roman" w:cs="Times New Roman"/>
          <w:color w:val="1F1F1F"/>
          <w:sz w:val="24"/>
          <w:szCs w:val="24"/>
        </w:rPr>
        <w:t xml:space="preserve"> Sử dụng thuật toán mã hóa để tạo chữ ký bảo mật (Secure Hash), đảm bảo tính toàn vẹn của dữ liệu giao dịch.</w:t>
      </w:r>
    </w:p>
    <w:p w14:paraId="2BD1EFBA" w14:textId="77777777" w:rsidR="009B6423" w:rsidRDefault="00000000">
      <w:pPr>
        <w:numPr>
          <w:ilvl w:val="0"/>
          <w:numId w:val="10"/>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Transaction Workflow:</w:t>
      </w:r>
      <w:r>
        <w:rPr>
          <w:rFonts w:ascii="Times New Roman" w:eastAsia="Google Sans Text" w:hAnsi="Times New Roman" w:cs="Times New Roman"/>
          <w:color w:val="1F1F1F"/>
          <w:sz w:val="24"/>
          <w:szCs w:val="24"/>
        </w:rPr>
        <w:t xml:space="preserve"> Quy trình bao gồm tạo URL thanh toán, chuyển hướng người dùng đến cổng VNPAY và nhận kết quả trả về để cập nhật trạng thái đơn hàng tự động.</w:t>
      </w:r>
    </w:p>
    <w:p w14:paraId="2FE68AE9" w14:textId="77777777" w:rsidR="009B6423" w:rsidRDefault="00000000">
      <w:pPr>
        <w:ind w:firstLine="720"/>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3A6BEC67" w14:textId="77777777" w:rsidR="009B6423" w:rsidRDefault="00000000">
      <w:pPr>
        <w:pStyle w:val="Heading1"/>
        <w:spacing w:after="120" w:line="275" w:lineRule="auto"/>
        <w:rPr>
          <w:rFonts w:eastAsia="Google Sans"/>
          <w:color w:val="1F1F1F"/>
          <w:sz w:val="24"/>
        </w:rPr>
      </w:pPr>
      <w:r>
        <w:rPr>
          <w:rFonts w:eastAsia="Google Sans"/>
          <w:color w:val="1F1F1F"/>
          <w:sz w:val="24"/>
        </w:rPr>
        <w:t>CHƯƠNG 3: PHÂN TÍCH VÀ THIẾT KẾ HỆ THỐNG</w:t>
      </w:r>
    </w:p>
    <w:p w14:paraId="59590A80" w14:textId="77777777" w:rsidR="009B6423" w:rsidRDefault="00000000">
      <w:pPr>
        <w:pStyle w:val="Heading2"/>
        <w:spacing w:before="0" w:after="120" w:line="275" w:lineRule="auto"/>
        <w:rPr>
          <w:rFonts w:eastAsia="Google Sans" w:cs="Times New Roman"/>
          <w:color w:val="1F1F1F"/>
          <w:sz w:val="24"/>
          <w:szCs w:val="24"/>
        </w:rPr>
      </w:pPr>
      <w:r>
        <w:rPr>
          <w:rFonts w:eastAsia="Google Sans" w:cs="Times New Roman"/>
          <w:color w:val="1F1F1F"/>
          <w:sz w:val="24"/>
          <w:szCs w:val="24"/>
        </w:rPr>
        <w:t>3.1. Đặc tả yêu cầu hệ thống</w:t>
      </w:r>
    </w:p>
    <w:p w14:paraId="47F4BD98" w14:textId="77777777" w:rsidR="009B6423" w:rsidRDefault="00000000">
      <w:pPr>
        <w:spacing w:after="24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Hệ thống TDP Food được thiết kế để giải quyết bài toán quản lý quy trình khép kín từ lúc khách hàng đặt món đến khi chế biến và xuất kho. Nhóm xác định các yêu cầu chức năng cho từng nhóm đối tượng như sau:</w:t>
      </w:r>
    </w:p>
    <w:p w14:paraId="131A5C0B"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3.1.1. Nhóm chức năng dành cho Khách hàng (Customer)</w:t>
      </w:r>
    </w:p>
    <w:p w14:paraId="7549D414"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Xem thực đơn &amp; Tìm kiếm:</w:t>
      </w:r>
      <w:r>
        <w:rPr>
          <w:rFonts w:ascii="Times New Roman" w:eastAsia="Google Sans Text" w:hAnsi="Times New Roman" w:cs="Times New Roman"/>
          <w:color w:val="1F1F1F"/>
          <w:sz w:val="24"/>
          <w:szCs w:val="24"/>
        </w:rPr>
        <w:t xml:space="preserve"> Xem danh sách món ăn theo danh mục, tìm kiếm món ăn theo tên và xem chi tiết (giá, mô tả, hình ảnh).</w:t>
      </w:r>
    </w:p>
    <w:p w14:paraId="2C5A0B69"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Quản lý Giỏ hàng:</w:t>
      </w:r>
      <w:r>
        <w:rPr>
          <w:rFonts w:ascii="Times New Roman" w:eastAsia="Google Sans Text" w:hAnsi="Times New Roman" w:cs="Times New Roman"/>
          <w:color w:val="1F1F1F"/>
          <w:sz w:val="24"/>
          <w:szCs w:val="24"/>
        </w:rPr>
        <w:t xml:space="preserve"> Thêm/bớt món ăn, tính tổng tiền theo thời gian thực.</w:t>
      </w:r>
    </w:p>
    <w:p w14:paraId="157496A3"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Đặt hàng &amp; Thanh toán:</w:t>
      </w:r>
      <w:r>
        <w:rPr>
          <w:rFonts w:ascii="Times New Roman" w:eastAsia="Google Sans Text" w:hAnsi="Times New Roman" w:cs="Times New Roman"/>
          <w:color w:val="1F1F1F"/>
          <w:sz w:val="24"/>
          <w:szCs w:val="24"/>
        </w:rPr>
        <w:t xml:space="preserve"> Hỗ trợ đặt hàng trực tuyến, tích hợp thanh toán qua cổng VNPAY hoặc tiền mặt.</w:t>
      </w:r>
    </w:p>
    <w:p w14:paraId="34C39660"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Đặt bàn trực tuyến:</w:t>
      </w:r>
      <w:r>
        <w:rPr>
          <w:rFonts w:ascii="Times New Roman" w:eastAsia="Google Sans Text" w:hAnsi="Times New Roman" w:cs="Times New Roman"/>
          <w:color w:val="1F1F1F"/>
          <w:sz w:val="24"/>
          <w:szCs w:val="24"/>
        </w:rPr>
        <w:t xml:space="preserve"> Chọn vị trí bàn trên sơ đồ, chọn thời gian và số lượng khách.</w:t>
      </w:r>
    </w:p>
    <w:p w14:paraId="4E6CAC54" w14:textId="77777777" w:rsidR="009B6423" w:rsidRDefault="00000000">
      <w:pPr>
        <w:numPr>
          <w:ilvl w:val="0"/>
          <w:numId w:val="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Theo dõi đơn hàng:</w:t>
      </w:r>
      <w:r>
        <w:rPr>
          <w:rFonts w:ascii="Times New Roman" w:eastAsia="Google Sans Text" w:hAnsi="Times New Roman" w:cs="Times New Roman"/>
          <w:color w:val="1F1F1F"/>
          <w:sz w:val="24"/>
          <w:szCs w:val="24"/>
        </w:rPr>
        <w:t xml:space="preserve"> Xem lại lịch sử mua hàng và trạng thái đơn hàng (</w:t>
      </w:r>
      <w:r>
        <w:rPr>
          <w:rFonts w:ascii="Times New Roman" w:eastAsia="Google Sans Text" w:hAnsi="Times New Roman" w:cs="Times New Roman"/>
          <w:i/>
          <w:iCs/>
          <w:color w:val="1F1F1F"/>
          <w:sz w:val="24"/>
          <w:szCs w:val="24"/>
        </w:rPr>
        <w:t>Đang chờ, Đã thanh toán, Đã giao</w:t>
      </w:r>
      <w:r>
        <w:rPr>
          <w:rFonts w:ascii="Times New Roman" w:eastAsia="Google Sans Text" w:hAnsi="Times New Roman" w:cs="Times New Roman"/>
          <w:color w:val="1F1F1F"/>
          <w:sz w:val="24"/>
          <w:szCs w:val="24"/>
        </w:rPr>
        <w:t>).</w:t>
      </w:r>
    </w:p>
    <w:p w14:paraId="3A1BE8FC" w14:textId="77777777" w:rsidR="009B6423" w:rsidRDefault="00000000">
      <w:pPr>
        <w:numPr>
          <w:ilvl w:val="0"/>
          <w:numId w:val="2"/>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Trợ lý ảo AI:</w:t>
      </w:r>
      <w:r>
        <w:rPr>
          <w:rFonts w:ascii="Times New Roman" w:eastAsia="Google Sans Text" w:hAnsi="Times New Roman" w:cs="Times New Roman"/>
          <w:color w:val="1F1F1F"/>
          <w:sz w:val="24"/>
          <w:szCs w:val="24"/>
        </w:rPr>
        <w:t xml:space="preserve"> Chatbot tư vấn món ăn dựa trên dữ liệu thực tế của cửa hàng.</w:t>
      </w:r>
    </w:p>
    <w:p w14:paraId="5BC5D68C"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3.1.2. Nhóm chức năng dành cho Nhân viên (Cashier/Kitchen)</w:t>
      </w:r>
    </w:p>
    <w:p w14:paraId="4FC4B23E" w14:textId="77777777" w:rsidR="009B6423" w:rsidRDefault="00000000">
      <w:pPr>
        <w:numPr>
          <w:ilvl w:val="0"/>
          <w:numId w:val="3"/>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Màn hình POS (Thu ngân):</w:t>
      </w:r>
      <w:r>
        <w:rPr>
          <w:rFonts w:ascii="Times New Roman" w:eastAsia="Google Sans Text" w:hAnsi="Times New Roman" w:cs="Times New Roman"/>
          <w:color w:val="1F1F1F"/>
          <w:sz w:val="24"/>
          <w:szCs w:val="24"/>
        </w:rPr>
        <w:t xml:space="preserve"> Tạo đơn hàng nhanh tại quầy, áp dụng mã giảm giá (Voucher) và in hóa đơn cho khách.</w:t>
      </w:r>
    </w:p>
    <w:p w14:paraId="47F6D841" w14:textId="77777777" w:rsidR="009B6423" w:rsidRDefault="00000000">
      <w:pPr>
        <w:numPr>
          <w:ilvl w:val="0"/>
          <w:numId w:val="3"/>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Màn hình Bếp (Kitchen):</w:t>
      </w:r>
      <w:r>
        <w:rPr>
          <w:rFonts w:ascii="Times New Roman" w:eastAsia="Google Sans Text" w:hAnsi="Times New Roman" w:cs="Times New Roman"/>
          <w:color w:val="1F1F1F"/>
          <w:sz w:val="24"/>
          <w:szCs w:val="24"/>
        </w:rPr>
        <w:t xml:space="preserve"> Tiếp nhận danh sách món cần chế biến theo thứ tự thời gian, cập nhật trạng thái "Đã xong" để thông báo cho khách.</w:t>
      </w:r>
    </w:p>
    <w:p w14:paraId="63D30662"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3.1.3. Nhóm chức năng dành cho Quản lý (Admin)</w:t>
      </w:r>
    </w:p>
    <w:p w14:paraId="31A8D676" w14:textId="77777777" w:rsidR="009B6423" w:rsidRDefault="00000000">
      <w:pPr>
        <w:numPr>
          <w:ilvl w:val="0"/>
          <w:numId w:val="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Quản trị Thực đơn:</w:t>
      </w:r>
      <w:r>
        <w:rPr>
          <w:rFonts w:ascii="Times New Roman" w:eastAsia="Google Sans Text" w:hAnsi="Times New Roman" w:cs="Times New Roman"/>
          <w:color w:val="1F1F1F"/>
          <w:sz w:val="24"/>
          <w:szCs w:val="24"/>
        </w:rPr>
        <w:t xml:space="preserve"> Thêm/Sửa/Xóa món ăn, danh mục và quản lý giá bán.</w:t>
      </w:r>
    </w:p>
    <w:p w14:paraId="3538462F" w14:textId="77777777" w:rsidR="009B6423" w:rsidRDefault="00000000">
      <w:pPr>
        <w:numPr>
          <w:ilvl w:val="0"/>
          <w:numId w:val="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Quản lý Kho (Inventory):</w:t>
      </w:r>
      <w:r>
        <w:rPr>
          <w:rFonts w:ascii="Times New Roman" w:eastAsia="Google Sans Text" w:hAnsi="Times New Roman" w:cs="Times New Roman"/>
          <w:color w:val="1F1F1F"/>
          <w:sz w:val="24"/>
          <w:szCs w:val="24"/>
        </w:rPr>
        <w:t xml:space="preserve"> Theo dõi danh sách nguyên liệu, quản lý công thức món ăn (Recipe), nhập kho và cảnh báo tồn kho thấp.</w:t>
      </w:r>
    </w:p>
    <w:p w14:paraId="4AE94055" w14:textId="77777777" w:rsidR="009B6423" w:rsidRDefault="00000000">
      <w:pPr>
        <w:numPr>
          <w:ilvl w:val="0"/>
          <w:numId w:val="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Quản lý Vận hành:</w:t>
      </w:r>
      <w:r>
        <w:rPr>
          <w:rFonts w:ascii="Times New Roman" w:eastAsia="Google Sans Text" w:hAnsi="Times New Roman" w:cs="Times New Roman"/>
          <w:color w:val="1F1F1F"/>
          <w:sz w:val="24"/>
          <w:szCs w:val="24"/>
        </w:rPr>
        <w:t xml:space="preserve"> Quản lý bàn ăn, chi nhánh, Voucher khuyến mãi và phản hồi của khách hàng.</w:t>
      </w:r>
    </w:p>
    <w:p w14:paraId="7155CCC0" w14:textId="77777777" w:rsidR="009B6423" w:rsidRDefault="00000000">
      <w:pPr>
        <w:numPr>
          <w:ilvl w:val="0"/>
          <w:numId w:val="4"/>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Báo cáo Thống kê:</w:t>
      </w:r>
      <w:r>
        <w:rPr>
          <w:rFonts w:ascii="Times New Roman" w:eastAsia="Google Sans Text" w:hAnsi="Times New Roman" w:cs="Times New Roman"/>
          <w:color w:val="1F1F1F"/>
          <w:sz w:val="24"/>
          <w:szCs w:val="24"/>
        </w:rPr>
        <w:t xml:space="preserve"> Theo dõi biểu đồ doanh thu theo ngày/tháng và thống kê món ăn bán chạy.</w:t>
      </w:r>
    </w:p>
    <w:p w14:paraId="039CD3B8"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3.2. Phân tích hệ thống về mặt chức năng</w:t>
      </w:r>
    </w:p>
    <w:p w14:paraId="3272F7F6"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3.2.1. Đặc tả các Use Case chính</w:t>
      </w:r>
    </w:p>
    <w:p w14:paraId="7F9F6218" w14:textId="77777777" w:rsidR="009B6423" w:rsidRDefault="00000000">
      <w:pPr>
        <w:numPr>
          <w:ilvl w:val="0"/>
          <w:numId w:val="5"/>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Use Case "Đặt hàng trực tuyến":</w:t>
      </w:r>
      <w:r>
        <w:rPr>
          <w:rFonts w:ascii="Times New Roman" w:eastAsia="Google Sans Text" w:hAnsi="Times New Roman" w:cs="Times New Roman"/>
          <w:color w:val="1F1F1F"/>
          <w:sz w:val="24"/>
          <w:szCs w:val="24"/>
        </w:rPr>
        <w:t xml:space="preserve"> Khách hàng chọn món -&gt; Hệ thống kiểm tra số lượng tồn kho -&gt; Khách thanh toán (VNPAY/Tiền mặt) -&gt; Tạo đơn hàng ở trạng thái "Đã thanh toán".</w:t>
      </w:r>
    </w:p>
    <w:p w14:paraId="208328BC" w14:textId="77777777" w:rsidR="009B6423" w:rsidRDefault="00000000">
      <w:pPr>
        <w:numPr>
          <w:ilvl w:val="0"/>
          <w:numId w:val="5"/>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Use Case "Xử lý chế biến và Trừ kho":</w:t>
      </w:r>
      <w:r>
        <w:rPr>
          <w:rFonts w:ascii="Times New Roman" w:eastAsia="Google Sans Text" w:hAnsi="Times New Roman" w:cs="Times New Roman"/>
          <w:color w:val="1F1F1F"/>
          <w:sz w:val="24"/>
          <w:szCs w:val="24"/>
        </w:rPr>
        <w:t xml:space="preserve"> Khi bộ phận Bếp xác nhận chế biến xong một món ăn, hệ thống sẽ dựa vào bảng product_ingredient (Công thức) để tự động trừ số lượng nguyên liệu tương ứng trong bảng ingredient (Kho).</w:t>
      </w:r>
    </w:p>
    <w:p w14:paraId="62BE6B11" w14:textId="77777777" w:rsidR="009B6423" w:rsidRDefault="00000000">
      <w:pPr>
        <w:numPr>
          <w:ilvl w:val="0"/>
          <w:numId w:val="5"/>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Use Case "Tư vấn AI":</w:t>
      </w:r>
      <w:r>
        <w:rPr>
          <w:rFonts w:ascii="Times New Roman" w:eastAsia="Google Sans Text" w:hAnsi="Times New Roman" w:cs="Times New Roman"/>
          <w:color w:val="1F1F1F"/>
          <w:sz w:val="24"/>
          <w:szCs w:val="24"/>
        </w:rPr>
        <w:t xml:space="preserve"> Khách hàng đặt câu hỏi -&gt; Hệ thống lấy danh sách thực đơn làm ngữ cảnh (Context) -&gt; Gửi API Gemini -&gt; Trả lời khách hàng về các món ăn phù hợp.</w:t>
      </w:r>
    </w:p>
    <w:p w14:paraId="3E1E62E9"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3.3. Thiết kế Cơ sở dữ liệu (Database)</w:t>
      </w:r>
    </w:p>
    <w:p w14:paraId="2EC56886" w14:textId="77777777" w:rsidR="009B6423" w:rsidRDefault="00000000">
      <w:pPr>
        <w:spacing w:after="24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Hệ thống sử dụng cơ sở dữ liệu MySQL với các nhóm bảng chính sau:</w:t>
      </w:r>
    </w:p>
    <w:p w14:paraId="6647BB63"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Nhóm Quản trị &amp; Người dùng:</w:t>
      </w:r>
    </w:p>
    <w:p w14:paraId="68ECB594" w14:textId="77777777" w:rsidR="009B6423" w:rsidRDefault="00000000">
      <w:pPr>
        <w:numPr>
          <w:ilvl w:val="0"/>
          <w:numId w:val="6"/>
        </w:numPr>
        <w:spacing w:after="0" w:line="275" w:lineRule="auto"/>
        <w:ind w:left="465"/>
        <w:rPr>
          <w:rFonts w:ascii="Times New Roman" w:hAnsi="Times New Roman" w:cs="Times New Roman"/>
          <w:sz w:val="24"/>
          <w:szCs w:val="24"/>
        </w:rPr>
      </w:pPr>
      <w:r>
        <w:rPr>
          <w:rFonts w:ascii="Times New Roman" w:eastAsia="Google Sans Text" w:hAnsi="Times New Roman" w:cs="Times New Roman"/>
          <w:b/>
          <w:bCs/>
          <w:color w:val="1F1F1F"/>
          <w:sz w:val="24"/>
          <w:szCs w:val="24"/>
        </w:rPr>
        <w:t>users:</w:t>
      </w:r>
      <w:r>
        <w:rPr>
          <w:rFonts w:ascii="Times New Roman" w:eastAsia="Google Sans Text" w:hAnsi="Times New Roman" w:cs="Times New Roman"/>
          <w:color w:val="1F1F1F"/>
          <w:sz w:val="24"/>
          <w:szCs w:val="24"/>
        </w:rPr>
        <w:t xml:space="preserve"> Lưu thông tin tài khoản, mật khẩu (đã mã hóa) và vai trò (Admin, Cashier, Kitchen, Customer).</w:t>
      </w:r>
    </w:p>
    <w:p w14:paraId="5BFEEF31" w14:textId="77777777" w:rsidR="009B6423" w:rsidRDefault="00000000">
      <w:pPr>
        <w:numPr>
          <w:ilvl w:val="0"/>
          <w:numId w:val="6"/>
        </w:numPr>
        <w:spacing w:after="120" w:line="275" w:lineRule="auto"/>
        <w:ind w:left="465"/>
        <w:rPr>
          <w:rFonts w:ascii="Times New Roman" w:hAnsi="Times New Roman" w:cs="Times New Roman"/>
          <w:sz w:val="24"/>
          <w:szCs w:val="24"/>
        </w:rPr>
      </w:pPr>
      <w:r>
        <w:rPr>
          <w:rFonts w:ascii="Times New Roman" w:eastAsia="Google Sans Text" w:hAnsi="Times New Roman" w:cs="Times New Roman"/>
          <w:b/>
          <w:bCs/>
          <w:color w:val="1F1F1F"/>
          <w:sz w:val="24"/>
          <w:szCs w:val="24"/>
        </w:rPr>
        <w:t>branch:</w:t>
      </w:r>
      <w:r>
        <w:rPr>
          <w:rFonts w:ascii="Times New Roman" w:eastAsia="Google Sans Text" w:hAnsi="Times New Roman" w:cs="Times New Roman"/>
          <w:color w:val="1F1F1F"/>
          <w:sz w:val="24"/>
          <w:szCs w:val="24"/>
        </w:rPr>
        <w:t xml:space="preserve"> Quản lý thông tin các chi nhánh của cửa hàng.</w:t>
      </w:r>
    </w:p>
    <w:p w14:paraId="5E2B1160"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Nhóm Sản phẩm &amp; Kho hàng:</w:t>
      </w:r>
    </w:p>
    <w:p w14:paraId="35468344" w14:textId="77777777" w:rsidR="009B6423" w:rsidRDefault="00000000">
      <w:pPr>
        <w:numPr>
          <w:ilvl w:val="0"/>
          <w:numId w:val="7"/>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product, category:</w:t>
      </w:r>
      <w:r>
        <w:rPr>
          <w:rFonts w:ascii="Times New Roman" w:eastAsia="Google Sans Text" w:hAnsi="Times New Roman" w:cs="Times New Roman"/>
          <w:color w:val="1F1F1F"/>
          <w:sz w:val="24"/>
          <w:szCs w:val="24"/>
        </w:rPr>
        <w:t xml:space="preserve"> Lưu thông tin món ăn và phân loại món.</w:t>
      </w:r>
    </w:p>
    <w:p w14:paraId="6D26970D" w14:textId="77777777" w:rsidR="009B6423" w:rsidRDefault="00000000">
      <w:pPr>
        <w:numPr>
          <w:ilvl w:val="0"/>
          <w:numId w:val="7"/>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ingredient:</w:t>
      </w:r>
      <w:r>
        <w:rPr>
          <w:rFonts w:ascii="Times New Roman" w:eastAsia="Google Sans Text" w:hAnsi="Times New Roman" w:cs="Times New Roman"/>
          <w:color w:val="1F1F1F"/>
          <w:sz w:val="24"/>
          <w:szCs w:val="24"/>
        </w:rPr>
        <w:t xml:space="preserve"> Lưu trữ danh sách nguyên liệu và số lượng tồn kho hiện tại.</w:t>
      </w:r>
    </w:p>
    <w:p w14:paraId="7C7DB545" w14:textId="77777777" w:rsidR="009B6423" w:rsidRDefault="00000000">
      <w:pPr>
        <w:numPr>
          <w:ilvl w:val="0"/>
          <w:numId w:val="7"/>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product_ingredient:</w:t>
      </w:r>
      <w:r>
        <w:rPr>
          <w:rFonts w:ascii="Times New Roman" w:eastAsia="Google Sans Text" w:hAnsi="Times New Roman" w:cs="Times New Roman"/>
          <w:color w:val="1F1F1F"/>
          <w:sz w:val="24"/>
          <w:szCs w:val="24"/>
        </w:rPr>
        <w:t xml:space="preserve"> Bảng trung gian định nghĩa công thức (Ví dụ: 1 Pizza cần bao nhiêu bột, phô mai...).</w:t>
      </w:r>
    </w:p>
    <w:p w14:paraId="7DA01977"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Nhóm Bán hàng &amp; Giao dịch:</w:t>
      </w:r>
    </w:p>
    <w:p w14:paraId="01FDDEC0" w14:textId="77777777" w:rsidR="009B6423" w:rsidRDefault="00000000">
      <w:pPr>
        <w:numPr>
          <w:ilvl w:val="0"/>
          <w:numId w:val="8"/>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orders, order_details:</w:t>
      </w:r>
      <w:r>
        <w:rPr>
          <w:rFonts w:ascii="Times New Roman" w:eastAsia="Google Sans Text" w:hAnsi="Times New Roman" w:cs="Times New Roman"/>
          <w:color w:val="1F1F1F"/>
          <w:sz w:val="24"/>
          <w:szCs w:val="24"/>
        </w:rPr>
        <w:t xml:space="preserve"> Lưu thông tin đơn hàng, tổng tiền, phương thức thanh toán và chi tiết từng món trong đơn.</w:t>
      </w:r>
    </w:p>
    <w:p w14:paraId="03570A40" w14:textId="77777777" w:rsidR="009B6423" w:rsidRDefault="00000000">
      <w:pPr>
        <w:numPr>
          <w:ilvl w:val="0"/>
          <w:numId w:val="8"/>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vouchers:</w:t>
      </w:r>
      <w:r>
        <w:rPr>
          <w:rFonts w:ascii="Times New Roman" w:eastAsia="Google Sans Text" w:hAnsi="Times New Roman" w:cs="Times New Roman"/>
          <w:color w:val="1F1F1F"/>
          <w:sz w:val="24"/>
          <w:szCs w:val="24"/>
        </w:rPr>
        <w:t xml:space="preserve"> Lưu thông tin mã giảm giá và ngày hết hạn.</w:t>
      </w:r>
    </w:p>
    <w:p w14:paraId="3D30E9F5" w14:textId="77777777" w:rsidR="009B6423" w:rsidRDefault="00000000">
      <w:pPr>
        <w:numPr>
          <w:ilvl w:val="0"/>
          <w:numId w:val="8"/>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dining_table, reservation:</w:t>
      </w:r>
      <w:r>
        <w:rPr>
          <w:rFonts w:ascii="Times New Roman" w:eastAsia="Google Sans Text" w:hAnsi="Times New Roman" w:cs="Times New Roman"/>
          <w:color w:val="1F1F1F"/>
          <w:sz w:val="24"/>
          <w:szCs w:val="24"/>
        </w:rPr>
        <w:t xml:space="preserve"> Quản lý danh sách bàn và lịch hẹn đặt bàn của khách.</w:t>
      </w:r>
    </w:p>
    <w:p w14:paraId="188C2906"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Nhóm Tương tác:</w:t>
      </w:r>
    </w:p>
    <w:p w14:paraId="540E8B3E" w14:textId="77777777" w:rsidR="009B6423" w:rsidRDefault="00000000">
      <w:pPr>
        <w:numPr>
          <w:ilvl w:val="0"/>
          <w:numId w:val="9"/>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favorites:</w:t>
      </w:r>
      <w:r>
        <w:rPr>
          <w:rFonts w:ascii="Times New Roman" w:eastAsia="Google Sans Text" w:hAnsi="Times New Roman" w:cs="Times New Roman"/>
          <w:color w:val="1F1F1F"/>
          <w:sz w:val="24"/>
          <w:szCs w:val="24"/>
        </w:rPr>
        <w:t xml:space="preserve"> Lưu danh sách món ăn yêu thích của từng khách hàng.</w:t>
      </w:r>
    </w:p>
    <w:p w14:paraId="4D00AEFA" w14:textId="77777777" w:rsidR="009B6423" w:rsidRDefault="00000000">
      <w:pPr>
        <w:numPr>
          <w:ilvl w:val="0"/>
          <w:numId w:val="9"/>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contact:</w:t>
      </w:r>
      <w:r>
        <w:rPr>
          <w:rFonts w:ascii="Times New Roman" w:eastAsia="Google Sans Text" w:hAnsi="Times New Roman" w:cs="Times New Roman"/>
          <w:color w:val="1F1F1F"/>
          <w:sz w:val="24"/>
          <w:szCs w:val="24"/>
        </w:rPr>
        <w:t xml:space="preserve"> Lưu trữ các tin nhắn liên hệ từ người dùng.</w:t>
      </w:r>
    </w:p>
    <w:p w14:paraId="2E45846A" w14:textId="77777777" w:rsidR="009B6423" w:rsidRDefault="00000000">
      <w:pPr>
        <w:numPr>
          <w:ilvl w:val="0"/>
          <w:numId w:val="9"/>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banners:</w:t>
      </w:r>
      <w:r>
        <w:rPr>
          <w:rFonts w:ascii="Times New Roman" w:eastAsia="Google Sans Text" w:hAnsi="Times New Roman" w:cs="Times New Roman"/>
          <w:color w:val="1F1F1F"/>
          <w:sz w:val="24"/>
          <w:szCs w:val="24"/>
        </w:rPr>
        <w:t xml:space="preserve"> Quản lý hình ảnh quảng cáo trên giao diện chính.</w:t>
      </w:r>
    </w:p>
    <w:p w14:paraId="3BF596F2" w14:textId="77777777" w:rsidR="009B6423" w:rsidRDefault="00000000">
      <w:pPr>
        <w:pStyle w:val="Heading2"/>
        <w:spacing w:before="120" w:after="120" w:line="275" w:lineRule="auto"/>
        <w:rPr>
          <w:rFonts w:eastAsia="Google Sans" w:cs="Times New Roman"/>
          <w:color w:val="1F1F1F"/>
          <w:sz w:val="24"/>
          <w:szCs w:val="24"/>
        </w:rPr>
      </w:pPr>
      <w:r>
        <w:rPr>
          <w:rFonts w:eastAsia="Google Sans" w:cs="Times New Roman"/>
          <w:color w:val="1F1F1F"/>
          <w:sz w:val="24"/>
          <w:szCs w:val="24"/>
        </w:rPr>
        <w:t>3.4. Thiết kế Giao diện người dùng (UI)</w:t>
      </w:r>
    </w:p>
    <w:p w14:paraId="57ACA3D8"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 xml:space="preserve">Giao diện được thiết kế theo tiêu chí </w:t>
      </w:r>
      <w:r>
        <w:rPr>
          <w:rFonts w:ascii="Times New Roman" w:eastAsia="Google Sans Text" w:hAnsi="Times New Roman" w:cs="Times New Roman"/>
          <w:b/>
          <w:bCs/>
          <w:color w:val="1F1F1F"/>
          <w:sz w:val="24"/>
          <w:szCs w:val="24"/>
        </w:rPr>
        <w:t>Mobile-First</w:t>
      </w:r>
      <w:r>
        <w:rPr>
          <w:rFonts w:ascii="Times New Roman" w:eastAsia="Google Sans Text" w:hAnsi="Times New Roman" w:cs="Times New Roman"/>
          <w:color w:val="1F1F1F"/>
          <w:sz w:val="24"/>
          <w:szCs w:val="24"/>
        </w:rPr>
        <w:t xml:space="preserve"> cho trang khách hàng và </w:t>
      </w:r>
      <w:r>
        <w:rPr>
          <w:rFonts w:ascii="Times New Roman" w:eastAsia="Google Sans Text" w:hAnsi="Times New Roman" w:cs="Times New Roman"/>
          <w:b/>
          <w:bCs/>
          <w:color w:val="1F1F1F"/>
          <w:sz w:val="24"/>
          <w:szCs w:val="24"/>
        </w:rPr>
        <w:t>Dashboard-Oriented</w:t>
      </w:r>
      <w:r>
        <w:rPr>
          <w:rFonts w:ascii="Times New Roman" w:eastAsia="Google Sans Text" w:hAnsi="Times New Roman" w:cs="Times New Roman"/>
          <w:color w:val="1F1F1F"/>
          <w:sz w:val="24"/>
          <w:szCs w:val="24"/>
        </w:rPr>
        <w:t xml:space="preserve"> cho trang quản trị:</w:t>
      </w:r>
    </w:p>
    <w:p w14:paraId="15167ED2" w14:textId="77777777" w:rsidR="009B6423" w:rsidRDefault="00000000">
      <w:pPr>
        <w:numPr>
          <w:ilvl w:val="0"/>
          <w:numId w:val="10"/>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Khách hàng:</w:t>
      </w:r>
      <w:r>
        <w:rPr>
          <w:rFonts w:ascii="Times New Roman" w:eastAsia="Google Sans Text" w:hAnsi="Times New Roman" w:cs="Times New Roman"/>
          <w:color w:val="1F1F1F"/>
          <w:sz w:val="24"/>
          <w:szCs w:val="24"/>
        </w:rPr>
        <w:t xml:space="preserve"> Sử dụng màu sắc thương hiệu TDP Food, bố cục dạng lưới (Grid) dễ nhìn, tích hợp hiệu ứng giỏ hàng bay (Floating Cart).</w:t>
      </w:r>
    </w:p>
    <w:p w14:paraId="1B0C009A" w14:textId="77777777" w:rsidR="009B6423" w:rsidRDefault="00000000">
      <w:pPr>
        <w:numPr>
          <w:ilvl w:val="0"/>
          <w:numId w:val="10"/>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Quản trị &amp; POS:</w:t>
      </w:r>
      <w:r>
        <w:rPr>
          <w:rFonts w:ascii="Times New Roman" w:eastAsia="Google Sans Text" w:hAnsi="Times New Roman" w:cs="Times New Roman"/>
          <w:color w:val="1F1F1F"/>
          <w:sz w:val="24"/>
          <w:szCs w:val="24"/>
        </w:rPr>
        <w:t xml:space="preserve"> Sử dụng thư viện Ant Design với giao diện bảng (Table) tối ưu cho việc lọc, tìm kiếm và thao tác nhanh.</w:t>
      </w:r>
    </w:p>
    <w:p w14:paraId="367FE445" w14:textId="77777777" w:rsidR="009B6423" w:rsidRDefault="00000000">
      <w:pPr>
        <w:numPr>
          <w:ilvl w:val="0"/>
          <w:numId w:val="10"/>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Bếp:</w:t>
      </w:r>
      <w:r>
        <w:rPr>
          <w:rFonts w:ascii="Times New Roman" w:eastAsia="Google Sans Text" w:hAnsi="Times New Roman" w:cs="Times New Roman"/>
          <w:color w:val="1F1F1F"/>
          <w:sz w:val="24"/>
          <w:szCs w:val="24"/>
        </w:rPr>
        <w:t xml:space="preserve"> Giao diện dạng thẻ (Card) với mã màu phân biệt trạng thái đơn hàng (</w:t>
      </w:r>
      <w:r>
        <w:rPr>
          <w:rFonts w:ascii="Times New Roman" w:eastAsia="Google Sans Text" w:hAnsi="Times New Roman" w:cs="Times New Roman"/>
          <w:i/>
          <w:iCs/>
          <w:color w:val="1F1F1F"/>
          <w:sz w:val="24"/>
          <w:szCs w:val="24"/>
        </w:rPr>
        <w:t>Đang chờ - Đỏ, Đang nấu - Vàng, Hoàn thành - Xanh</w:t>
      </w:r>
      <w:r>
        <w:rPr>
          <w:rFonts w:ascii="Times New Roman" w:eastAsia="Google Sans Text" w:hAnsi="Times New Roman" w:cs="Times New Roman"/>
          <w:color w:val="1F1F1F"/>
          <w:sz w:val="24"/>
          <w:szCs w:val="24"/>
        </w:rPr>
        <w:t>).</w:t>
      </w:r>
    </w:p>
    <w:p w14:paraId="6364FA1D" w14:textId="77777777" w:rsidR="009B6423" w:rsidRDefault="00000000">
      <w:pPr>
        <w:pStyle w:val="Heading3"/>
        <w:spacing w:before="0" w:after="120" w:line="275" w:lineRule="auto"/>
        <w:rPr>
          <w:rFonts w:cs="Times New Roman"/>
          <w:b w:val="0"/>
          <w:sz w:val="24"/>
          <w:lang w:val="vi-VN"/>
        </w:rPr>
      </w:pPr>
      <w:r>
        <w:rPr>
          <w:rFonts w:eastAsia="Google Sans" w:cs="Times New Roman"/>
          <w:color w:val="1F1F1F"/>
          <w:sz w:val="24"/>
        </w:rPr>
        <w:t>3.4.1. Giao diện Tổng quan</w:t>
      </w:r>
    </w:p>
    <w:p w14:paraId="33DC1C94" w14:textId="69C5AE79" w:rsidR="009B6423" w:rsidRDefault="00096CC8">
      <w:pPr>
        <w:pStyle w:val="Heading2"/>
        <w:rPr>
          <w:rFonts w:cs="Times New Roman"/>
          <w:sz w:val="24"/>
          <w:szCs w:val="24"/>
        </w:rPr>
      </w:pPr>
      <w:r w:rsidRPr="00096CC8">
        <w:rPr>
          <w:rFonts w:cs="Times New Roman"/>
          <w:sz w:val="24"/>
          <w:szCs w:val="24"/>
        </w:rPr>
        <w:drawing>
          <wp:inline distT="0" distB="0" distL="0" distR="0" wp14:anchorId="5FC35A7B" wp14:editId="389AE746">
            <wp:extent cx="6516030" cy="3072765"/>
            <wp:effectExtent l="0" t="0" r="0" b="0"/>
            <wp:docPr id="8856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770" name=""/>
                    <pic:cNvPicPr/>
                  </pic:nvPicPr>
                  <pic:blipFill>
                    <a:blip r:embed="rId9"/>
                    <a:stretch>
                      <a:fillRect/>
                    </a:stretch>
                  </pic:blipFill>
                  <pic:spPr>
                    <a:xfrm>
                      <a:off x="0" y="0"/>
                      <a:ext cx="6550744" cy="3089135"/>
                    </a:xfrm>
                    <a:prstGeom prst="rect">
                      <a:avLst/>
                    </a:prstGeom>
                  </pic:spPr>
                </pic:pic>
              </a:graphicData>
            </a:graphic>
          </wp:inline>
        </w:drawing>
      </w:r>
    </w:p>
    <w:p w14:paraId="1E411EC7" w14:textId="77777777" w:rsidR="009B6423" w:rsidRDefault="00000000">
      <w:pPr>
        <w:pStyle w:val="Caption"/>
        <w:jc w:val="center"/>
        <w:rPr>
          <w:rFonts w:ascii="Times New Roman" w:hAnsi="Times New Roman" w:cs="Times New Roman"/>
          <w:sz w:val="24"/>
          <w:szCs w:val="24"/>
          <w:lang w:val="vi-VN"/>
        </w:rPr>
      </w:pPr>
      <w:r>
        <w:rPr>
          <w:rFonts w:ascii="Times New Roman" w:hAnsi="Times New Roman" w:cs="Times New Roman"/>
          <w:sz w:val="24"/>
          <w:szCs w:val="24"/>
        </w:rPr>
        <w:t xml:space="preserve">Giao diện </w:t>
      </w:r>
      <w:r>
        <w:rPr>
          <w:rFonts w:ascii="Times New Roman" w:hAnsi="Times New Roman" w:cs="Times New Roman"/>
          <w:sz w:val="24"/>
          <w:szCs w:val="24"/>
          <w:lang w:val="vi-VN"/>
        </w:rPr>
        <w:t>trang dashboard</w:t>
      </w:r>
    </w:p>
    <w:p w14:paraId="434676EF" w14:textId="0F9CDCE9" w:rsidR="009B6423" w:rsidRDefault="00000000">
      <w:pPr>
        <w:keepNext/>
        <w:rPr>
          <w:rFonts w:ascii="Times New Roman" w:hAnsi="Times New Roman" w:cs="Times New Roman"/>
          <w:sz w:val="24"/>
          <w:szCs w:val="24"/>
        </w:rPr>
      </w:pPr>
      <w:r>
        <w:rPr>
          <w:rFonts w:ascii="Times New Roman" w:hAnsi="Times New Roman" w:cs="Times New Roman"/>
          <w:sz w:val="24"/>
          <w:szCs w:val="24"/>
        </w:rPr>
        <w:t xml:space="preserve"> </w:t>
      </w:r>
      <w:r w:rsidR="00F11654" w:rsidRPr="00F11654">
        <w:rPr>
          <w:rFonts w:ascii="Times New Roman" w:hAnsi="Times New Roman" w:cs="Times New Roman"/>
          <w:sz w:val="24"/>
          <w:szCs w:val="24"/>
        </w:rPr>
        <w:drawing>
          <wp:inline distT="0" distB="0" distL="0" distR="0" wp14:anchorId="0FD39237" wp14:editId="6FDF4EA6">
            <wp:extent cx="6615312" cy="3159760"/>
            <wp:effectExtent l="0" t="0" r="0" b="2540"/>
            <wp:docPr id="80170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06389" name=""/>
                    <pic:cNvPicPr/>
                  </pic:nvPicPr>
                  <pic:blipFill>
                    <a:blip r:embed="rId10"/>
                    <a:stretch>
                      <a:fillRect/>
                    </a:stretch>
                  </pic:blipFill>
                  <pic:spPr>
                    <a:xfrm>
                      <a:off x="0" y="0"/>
                      <a:ext cx="6624890" cy="3164335"/>
                    </a:xfrm>
                    <a:prstGeom prst="rect">
                      <a:avLst/>
                    </a:prstGeom>
                  </pic:spPr>
                </pic:pic>
              </a:graphicData>
            </a:graphic>
          </wp:inline>
        </w:drawing>
      </w:r>
    </w:p>
    <w:p w14:paraId="014D82F9" w14:textId="32EEF09F" w:rsidR="009B6423" w:rsidRDefault="00000000">
      <w:pPr>
        <w:pStyle w:val="Caption"/>
        <w:jc w:val="center"/>
        <w:rPr>
          <w:rFonts w:ascii="Times New Roman" w:hAnsi="Times New Roman" w:cs="Times New Roman"/>
          <w:sz w:val="24"/>
          <w:szCs w:val="24"/>
          <w:lang w:val="vi-VN"/>
        </w:rPr>
      </w:pPr>
      <w:r>
        <w:rPr>
          <w:rFonts w:ascii="Times New Roman" w:hAnsi="Times New Roman" w:cs="Times New Roman"/>
          <w:sz w:val="24"/>
          <w:szCs w:val="24"/>
        </w:rPr>
        <w:t xml:space="preserve">Giao diện </w:t>
      </w:r>
      <w:r>
        <w:rPr>
          <w:rFonts w:ascii="Times New Roman" w:hAnsi="Times New Roman" w:cs="Times New Roman"/>
          <w:sz w:val="24"/>
          <w:szCs w:val="24"/>
          <w:lang w:val="vi-VN"/>
        </w:rPr>
        <w:t xml:space="preserve">trang </w:t>
      </w:r>
      <w:r w:rsidR="00F11654">
        <w:rPr>
          <w:rFonts w:ascii="Times New Roman" w:hAnsi="Times New Roman" w:cs="Times New Roman"/>
          <w:sz w:val="24"/>
          <w:szCs w:val="24"/>
          <w:lang w:val="vi-VN"/>
        </w:rPr>
        <w:t>quản lí món ăn</w:t>
      </w:r>
    </w:p>
    <w:p w14:paraId="15A63D43" w14:textId="6669B498" w:rsidR="009B6423" w:rsidRDefault="0051501B">
      <w:pPr>
        <w:keepNext/>
        <w:rPr>
          <w:rFonts w:ascii="Times New Roman" w:hAnsi="Times New Roman" w:cs="Times New Roman"/>
          <w:sz w:val="24"/>
          <w:szCs w:val="24"/>
        </w:rPr>
      </w:pPr>
      <w:r w:rsidRPr="0051501B">
        <w:rPr>
          <w:rFonts w:ascii="Times New Roman" w:hAnsi="Times New Roman" w:cs="Times New Roman"/>
          <w:sz w:val="24"/>
          <w:szCs w:val="24"/>
        </w:rPr>
        <w:drawing>
          <wp:inline distT="0" distB="0" distL="0" distR="0" wp14:anchorId="00420690" wp14:editId="60D6C7F7">
            <wp:extent cx="6902960" cy="3257005"/>
            <wp:effectExtent l="0" t="0" r="0" b="635"/>
            <wp:docPr id="26471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17386" name=""/>
                    <pic:cNvPicPr/>
                  </pic:nvPicPr>
                  <pic:blipFill>
                    <a:blip r:embed="rId11"/>
                    <a:stretch>
                      <a:fillRect/>
                    </a:stretch>
                  </pic:blipFill>
                  <pic:spPr>
                    <a:xfrm>
                      <a:off x="0" y="0"/>
                      <a:ext cx="6914938" cy="3262656"/>
                    </a:xfrm>
                    <a:prstGeom prst="rect">
                      <a:avLst/>
                    </a:prstGeom>
                  </pic:spPr>
                </pic:pic>
              </a:graphicData>
            </a:graphic>
          </wp:inline>
        </w:drawing>
      </w:r>
    </w:p>
    <w:p w14:paraId="2588ECAA" w14:textId="6F59C943" w:rsidR="009B6423" w:rsidRDefault="00000000">
      <w:pPr>
        <w:pStyle w:val="Caption"/>
        <w:jc w:val="center"/>
        <w:rPr>
          <w:rFonts w:ascii="Times New Roman" w:hAnsi="Times New Roman" w:cs="Times New Roman"/>
          <w:sz w:val="24"/>
          <w:szCs w:val="24"/>
          <w:lang w:val="vi-VN"/>
        </w:rPr>
      </w:pPr>
      <w:r>
        <w:rPr>
          <w:rFonts w:ascii="Times New Roman" w:hAnsi="Times New Roman" w:cs="Times New Roman"/>
          <w:sz w:val="24"/>
          <w:szCs w:val="24"/>
        </w:rPr>
        <w:t xml:space="preserve">Giao diện </w:t>
      </w:r>
      <w:r>
        <w:rPr>
          <w:rFonts w:ascii="Times New Roman" w:hAnsi="Times New Roman" w:cs="Times New Roman"/>
          <w:sz w:val="24"/>
          <w:szCs w:val="24"/>
          <w:lang w:val="vi-VN"/>
        </w:rPr>
        <w:t xml:space="preserve">trang </w:t>
      </w:r>
      <w:r w:rsidR="0051501B">
        <w:rPr>
          <w:rFonts w:ascii="Times New Roman" w:hAnsi="Times New Roman" w:cs="Times New Roman"/>
          <w:sz w:val="24"/>
          <w:szCs w:val="24"/>
          <w:lang w:val="vi-VN"/>
        </w:rPr>
        <w:t>lịch sử đơn hàng</w:t>
      </w:r>
    </w:p>
    <w:p w14:paraId="10EBF304" w14:textId="58A2F1AB" w:rsidR="009B6423" w:rsidRDefault="004B2D0E">
      <w:pPr>
        <w:keepNext/>
        <w:rPr>
          <w:rFonts w:ascii="Times New Roman" w:hAnsi="Times New Roman" w:cs="Times New Roman"/>
          <w:sz w:val="24"/>
          <w:szCs w:val="24"/>
        </w:rPr>
      </w:pPr>
      <w:r w:rsidRPr="004B2D0E">
        <w:rPr>
          <w:rFonts w:ascii="Times New Roman" w:hAnsi="Times New Roman" w:cs="Times New Roman"/>
          <w:sz w:val="24"/>
          <w:szCs w:val="24"/>
        </w:rPr>
        <w:drawing>
          <wp:inline distT="0" distB="0" distL="0" distR="0" wp14:anchorId="7E1DFF9D" wp14:editId="754594A2">
            <wp:extent cx="6764050" cy="3213462"/>
            <wp:effectExtent l="0" t="0" r="0" b="6350"/>
            <wp:docPr id="2404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513" name=""/>
                    <pic:cNvPicPr/>
                  </pic:nvPicPr>
                  <pic:blipFill>
                    <a:blip r:embed="rId12"/>
                    <a:stretch>
                      <a:fillRect/>
                    </a:stretch>
                  </pic:blipFill>
                  <pic:spPr>
                    <a:xfrm>
                      <a:off x="0" y="0"/>
                      <a:ext cx="6780841" cy="3221439"/>
                    </a:xfrm>
                    <a:prstGeom prst="rect">
                      <a:avLst/>
                    </a:prstGeom>
                  </pic:spPr>
                </pic:pic>
              </a:graphicData>
            </a:graphic>
          </wp:inline>
        </w:drawing>
      </w:r>
    </w:p>
    <w:p w14:paraId="46D69397" w14:textId="4C574EBE" w:rsidR="009B6423" w:rsidRDefault="00000000">
      <w:pPr>
        <w:pStyle w:val="Caption"/>
        <w:jc w:val="center"/>
        <w:rPr>
          <w:rFonts w:ascii="Times New Roman" w:hAnsi="Times New Roman" w:cs="Times New Roman"/>
          <w:sz w:val="24"/>
          <w:szCs w:val="24"/>
          <w:lang w:val="vi-VN"/>
        </w:rPr>
      </w:pPr>
      <w:r>
        <w:rPr>
          <w:rFonts w:ascii="Times New Roman" w:hAnsi="Times New Roman" w:cs="Times New Roman"/>
          <w:sz w:val="24"/>
          <w:szCs w:val="24"/>
        </w:rPr>
        <w:t xml:space="preserve">Giao diện </w:t>
      </w:r>
      <w:r w:rsidR="004B2D0E">
        <w:rPr>
          <w:rFonts w:ascii="Times New Roman" w:hAnsi="Times New Roman" w:cs="Times New Roman"/>
          <w:sz w:val="24"/>
          <w:szCs w:val="24"/>
          <w:lang w:val="vi-VN"/>
        </w:rPr>
        <w:t>quản lí nhân sự và khách hàng</w:t>
      </w:r>
    </w:p>
    <w:p w14:paraId="30E8F3B7" w14:textId="77777777" w:rsidR="009B6423" w:rsidRDefault="009B6423">
      <w:pPr>
        <w:rPr>
          <w:rFonts w:ascii="Times New Roman" w:hAnsi="Times New Roman" w:cs="Times New Roman"/>
          <w:sz w:val="24"/>
          <w:szCs w:val="24"/>
          <w:lang w:val="vi-VN"/>
        </w:rPr>
      </w:pPr>
    </w:p>
    <w:p w14:paraId="73DA8C31" w14:textId="3009F602" w:rsidR="009B6423" w:rsidRDefault="004B2D0E">
      <w:pPr>
        <w:keepNext/>
        <w:rPr>
          <w:rFonts w:ascii="Times New Roman" w:hAnsi="Times New Roman" w:cs="Times New Roman"/>
          <w:sz w:val="24"/>
          <w:szCs w:val="24"/>
        </w:rPr>
      </w:pPr>
      <w:r w:rsidRPr="004B2D0E">
        <w:rPr>
          <w:rFonts w:ascii="Times New Roman" w:hAnsi="Times New Roman" w:cs="Times New Roman"/>
          <w:sz w:val="24"/>
          <w:szCs w:val="24"/>
        </w:rPr>
        <w:drawing>
          <wp:inline distT="0" distB="0" distL="0" distR="0" wp14:anchorId="092F6E8A" wp14:editId="2F847E1D">
            <wp:extent cx="6719066" cy="3179717"/>
            <wp:effectExtent l="0" t="0" r="5715" b="1905"/>
            <wp:docPr id="87610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0750" name=""/>
                    <pic:cNvPicPr/>
                  </pic:nvPicPr>
                  <pic:blipFill>
                    <a:blip r:embed="rId13"/>
                    <a:stretch>
                      <a:fillRect/>
                    </a:stretch>
                  </pic:blipFill>
                  <pic:spPr>
                    <a:xfrm>
                      <a:off x="0" y="0"/>
                      <a:ext cx="6734229" cy="3186893"/>
                    </a:xfrm>
                    <a:prstGeom prst="rect">
                      <a:avLst/>
                    </a:prstGeom>
                  </pic:spPr>
                </pic:pic>
              </a:graphicData>
            </a:graphic>
          </wp:inline>
        </w:drawing>
      </w:r>
    </w:p>
    <w:p w14:paraId="22413667" w14:textId="2CFF322E" w:rsidR="009B6423" w:rsidRDefault="00000000">
      <w:pPr>
        <w:pStyle w:val="Caption"/>
        <w:jc w:val="center"/>
        <w:rPr>
          <w:rFonts w:ascii="Times New Roman" w:hAnsi="Times New Roman" w:cs="Times New Roman"/>
          <w:sz w:val="24"/>
          <w:szCs w:val="24"/>
          <w:lang w:val="vi-VN"/>
        </w:rPr>
      </w:pPr>
      <w:r>
        <w:rPr>
          <w:rFonts w:ascii="Times New Roman" w:hAnsi="Times New Roman" w:cs="Times New Roman"/>
          <w:sz w:val="24"/>
          <w:szCs w:val="24"/>
        </w:rPr>
        <w:t xml:space="preserve">Giao diện </w:t>
      </w:r>
      <w:r>
        <w:rPr>
          <w:rFonts w:ascii="Times New Roman" w:hAnsi="Times New Roman" w:cs="Times New Roman"/>
          <w:sz w:val="24"/>
          <w:szCs w:val="24"/>
          <w:lang w:val="vi-VN"/>
        </w:rPr>
        <w:t>trang</w:t>
      </w:r>
      <w:r w:rsidR="004B2D0E">
        <w:rPr>
          <w:rFonts w:ascii="Times New Roman" w:hAnsi="Times New Roman" w:cs="Times New Roman"/>
          <w:sz w:val="24"/>
          <w:szCs w:val="24"/>
          <w:lang w:val="vi-VN"/>
        </w:rPr>
        <w:t xml:space="preserve"> quản lí kho và nguyên </w:t>
      </w:r>
      <w:r w:rsidR="005C24CB">
        <w:rPr>
          <w:rFonts w:ascii="Times New Roman" w:hAnsi="Times New Roman" w:cs="Times New Roman"/>
          <w:sz w:val="24"/>
          <w:szCs w:val="24"/>
          <w:lang w:val="vi-VN"/>
        </w:rPr>
        <w:t>liệu</w:t>
      </w:r>
    </w:p>
    <w:p w14:paraId="3AD0D7F9" w14:textId="77777777" w:rsidR="009B6423" w:rsidRDefault="009B6423">
      <w:pPr>
        <w:rPr>
          <w:rFonts w:ascii="Times New Roman" w:hAnsi="Times New Roman" w:cs="Times New Roman"/>
          <w:sz w:val="24"/>
          <w:szCs w:val="24"/>
          <w:lang w:val="vi-VN"/>
        </w:rPr>
      </w:pPr>
    </w:p>
    <w:p w14:paraId="78FA3B07" w14:textId="06C1B9FF" w:rsidR="009B6423" w:rsidRDefault="005C24CB">
      <w:pPr>
        <w:keepNext/>
        <w:rPr>
          <w:rFonts w:ascii="Times New Roman" w:hAnsi="Times New Roman" w:cs="Times New Roman"/>
          <w:sz w:val="24"/>
          <w:szCs w:val="24"/>
        </w:rPr>
      </w:pPr>
      <w:r w:rsidRPr="005C24CB">
        <w:rPr>
          <w:rFonts w:ascii="Times New Roman" w:hAnsi="Times New Roman" w:cs="Times New Roman"/>
          <w:sz w:val="24"/>
          <w:szCs w:val="24"/>
        </w:rPr>
        <w:drawing>
          <wp:inline distT="0" distB="0" distL="0" distR="0" wp14:anchorId="51091632" wp14:editId="4FCE359C">
            <wp:extent cx="6672943" cy="3039162"/>
            <wp:effectExtent l="0" t="0" r="0" b="8890"/>
            <wp:docPr id="168020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02190" name=""/>
                    <pic:cNvPicPr/>
                  </pic:nvPicPr>
                  <pic:blipFill>
                    <a:blip r:embed="rId14"/>
                    <a:stretch>
                      <a:fillRect/>
                    </a:stretch>
                  </pic:blipFill>
                  <pic:spPr>
                    <a:xfrm>
                      <a:off x="0" y="0"/>
                      <a:ext cx="6702505" cy="3052626"/>
                    </a:xfrm>
                    <a:prstGeom prst="rect">
                      <a:avLst/>
                    </a:prstGeom>
                  </pic:spPr>
                </pic:pic>
              </a:graphicData>
            </a:graphic>
          </wp:inline>
        </w:drawing>
      </w:r>
    </w:p>
    <w:p w14:paraId="4383669A" w14:textId="60E1473C" w:rsidR="009B6423" w:rsidRDefault="00000000" w:rsidP="005C24CB">
      <w:pPr>
        <w:pStyle w:val="Caption"/>
        <w:jc w:val="center"/>
        <w:rPr>
          <w:rFonts w:ascii="Times New Roman" w:hAnsi="Times New Roman" w:cs="Times New Roman"/>
          <w:sz w:val="24"/>
          <w:szCs w:val="24"/>
          <w:lang w:val="vi-VN"/>
        </w:rPr>
      </w:pPr>
      <w:r>
        <w:rPr>
          <w:rFonts w:ascii="Times New Roman" w:hAnsi="Times New Roman" w:cs="Times New Roman"/>
          <w:sz w:val="24"/>
          <w:szCs w:val="24"/>
        </w:rPr>
        <w:t xml:space="preserve">Giao diện </w:t>
      </w:r>
      <w:r>
        <w:rPr>
          <w:rFonts w:ascii="Times New Roman" w:hAnsi="Times New Roman" w:cs="Times New Roman"/>
          <w:sz w:val="24"/>
          <w:szCs w:val="24"/>
          <w:lang w:val="vi-VN"/>
        </w:rPr>
        <w:t xml:space="preserve">trang </w:t>
      </w:r>
      <w:r w:rsidR="005C24CB">
        <w:rPr>
          <w:rFonts w:ascii="Times New Roman" w:hAnsi="Times New Roman" w:cs="Times New Roman"/>
          <w:sz w:val="24"/>
          <w:szCs w:val="24"/>
          <w:lang w:val="vi-VN"/>
        </w:rPr>
        <w:t xml:space="preserve">phản hồi khách hàng </w:t>
      </w:r>
    </w:p>
    <w:p w14:paraId="683B9E15" w14:textId="19936D34" w:rsidR="009B6423" w:rsidRPr="005C24CB" w:rsidRDefault="009B6423" w:rsidP="005C24CB">
      <w:pPr>
        <w:keepNext/>
        <w:rPr>
          <w:rFonts w:ascii="Times New Roman" w:hAnsi="Times New Roman" w:cs="Times New Roman"/>
          <w:sz w:val="24"/>
          <w:szCs w:val="24"/>
          <w:lang w:val="vi-VN"/>
        </w:rPr>
      </w:pPr>
    </w:p>
    <w:p w14:paraId="522C6E62" w14:textId="77777777" w:rsidR="009B6423" w:rsidRDefault="009B6423">
      <w:pPr>
        <w:rPr>
          <w:rFonts w:ascii="Times New Roman" w:hAnsi="Times New Roman" w:cs="Times New Roman"/>
          <w:sz w:val="24"/>
          <w:szCs w:val="24"/>
          <w:lang w:val="vi-VN"/>
        </w:rPr>
      </w:pPr>
    </w:p>
    <w:p w14:paraId="0D938EE1" w14:textId="77777777" w:rsidR="009B6423" w:rsidRDefault="009B6423">
      <w:pPr>
        <w:rPr>
          <w:rFonts w:ascii="Times New Roman" w:hAnsi="Times New Roman" w:cs="Times New Roman"/>
          <w:sz w:val="24"/>
          <w:szCs w:val="24"/>
          <w:lang w:val="vi-VN"/>
        </w:rPr>
      </w:pPr>
    </w:p>
    <w:p w14:paraId="70DD0914" w14:textId="77777777" w:rsidR="009B6423" w:rsidRDefault="009B6423">
      <w:pPr>
        <w:pStyle w:val="Heading2"/>
        <w:rPr>
          <w:rFonts w:cs="Times New Roman"/>
          <w:b/>
          <w:sz w:val="24"/>
          <w:szCs w:val="24"/>
        </w:rPr>
      </w:pPr>
    </w:p>
    <w:p w14:paraId="6AB23F12" w14:textId="77777777" w:rsidR="009B6423" w:rsidRDefault="009B6423">
      <w:pPr>
        <w:pStyle w:val="Heading2"/>
        <w:rPr>
          <w:rFonts w:cs="Times New Roman"/>
          <w:b/>
          <w:sz w:val="24"/>
          <w:szCs w:val="24"/>
        </w:rPr>
      </w:pPr>
    </w:p>
    <w:p w14:paraId="532A8AA7" w14:textId="77777777" w:rsidR="009B6423" w:rsidRDefault="009B6423">
      <w:pPr>
        <w:pStyle w:val="Heading2"/>
        <w:rPr>
          <w:rFonts w:cs="Times New Roman"/>
          <w:b/>
          <w:sz w:val="24"/>
          <w:szCs w:val="24"/>
        </w:rPr>
      </w:pPr>
    </w:p>
    <w:p w14:paraId="2215FED6" w14:textId="77777777" w:rsidR="009B6423" w:rsidRDefault="009B6423">
      <w:pPr>
        <w:rPr>
          <w:rFonts w:ascii="Times New Roman" w:hAnsi="Times New Roman" w:cs="Times New Roman"/>
          <w:i/>
          <w:iCs/>
          <w:sz w:val="24"/>
          <w:szCs w:val="24"/>
        </w:rPr>
      </w:pPr>
    </w:p>
    <w:p w14:paraId="40DE2D3C" w14:textId="77777777" w:rsidR="009B6423" w:rsidRDefault="009B6423">
      <w:pPr>
        <w:pStyle w:val="Heading2"/>
        <w:rPr>
          <w:rFonts w:cs="Times New Roman"/>
          <w:b/>
          <w:sz w:val="24"/>
          <w:szCs w:val="24"/>
        </w:rPr>
      </w:pPr>
    </w:p>
    <w:p w14:paraId="267A3A4E" w14:textId="77777777" w:rsidR="009B6423" w:rsidRDefault="009B6423">
      <w:pPr>
        <w:pStyle w:val="Heading2"/>
        <w:rPr>
          <w:rFonts w:cs="Times New Roman"/>
          <w:b/>
          <w:sz w:val="24"/>
          <w:szCs w:val="24"/>
        </w:rPr>
      </w:pPr>
    </w:p>
    <w:p w14:paraId="3A1B7E34" w14:textId="77777777" w:rsidR="009B6423" w:rsidRDefault="009B6423">
      <w:pPr>
        <w:pStyle w:val="Heading2"/>
        <w:rPr>
          <w:rFonts w:cs="Times New Roman"/>
          <w:b/>
          <w:sz w:val="24"/>
          <w:szCs w:val="24"/>
        </w:rPr>
      </w:pPr>
    </w:p>
    <w:p w14:paraId="4BC56FC0" w14:textId="77777777" w:rsidR="009B6423" w:rsidRDefault="009B6423">
      <w:pPr>
        <w:pStyle w:val="Heading2"/>
        <w:rPr>
          <w:rFonts w:cs="Times New Roman"/>
          <w:b/>
          <w:sz w:val="24"/>
          <w:szCs w:val="24"/>
        </w:rPr>
      </w:pPr>
    </w:p>
    <w:p w14:paraId="705CF0F0" w14:textId="77777777" w:rsidR="009B6423" w:rsidRDefault="009B6423">
      <w:pPr>
        <w:pStyle w:val="Heading2"/>
        <w:rPr>
          <w:rFonts w:cs="Times New Roman"/>
          <w:b/>
          <w:sz w:val="24"/>
          <w:szCs w:val="24"/>
          <w:lang w:val="vi-VN"/>
        </w:rPr>
      </w:pPr>
    </w:p>
    <w:p w14:paraId="38941F60" w14:textId="77777777" w:rsidR="009B6423" w:rsidRDefault="009B6423">
      <w:pPr>
        <w:pStyle w:val="Heading2"/>
        <w:rPr>
          <w:rFonts w:cs="Times New Roman"/>
          <w:b/>
          <w:sz w:val="24"/>
          <w:szCs w:val="24"/>
          <w:lang w:val="vi-VN"/>
        </w:rPr>
      </w:pPr>
    </w:p>
    <w:p w14:paraId="258466D7" w14:textId="77777777" w:rsidR="009B6423" w:rsidRDefault="00000000">
      <w:pPr>
        <w:pStyle w:val="Heading1"/>
        <w:rPr>
          <w:rFonts w:eastAsiaTheme="minorHAnsi"/>
          <w:sz w:val="24"/>
          <w:lang w:val="vi-VN"/>
        </w:rPr>
      </w:pPr>
      <w:bookmarkStart w:id="1" w:name="_Toc220183182"/>
      <w:r>
        <w:rPr>
          <w:sz w:val="24"/>
        </w:rPr>
        <w:t xml:space="preserve">CHƯƠNG </w:t>
      </w:r>
      <w:r>
        <w:rPr>
          <w:sz w:val="24"/>
          <w:lang w:val="vi-VN"/>
        </w:rPr>
        <w:t>4</w:t>
      </w:r>
      <w:r>
        <w:rPr>
          <w:sz w:val="24"/>
        </w:rPr>
        <w:t>: KẾT LUẬN VÀ HƯỚNG PHÁT TRIỂN</w:t>
      </w:r>
      <w:bookmarkEnd w:id="1"/>
    </w:p>
    <w:p w14:paraId="636A0C16" w14:textId="77777777" w:rsidR="009B6423" w:rsidRDefault="00000000">
      <w:pPr>
        <w:pStyle w:val="Heading2"/>
        <w:spacing w:before="0" w:after="120" w:line="275" w:lineRule="auto"/>
        <w:rPr>
          <w:rFonts w:eastAsia="Google Sans" w:cs="Times New Roman"/>
          <w:b/>
          <w:bCs/>
          <w:color w:val="1F1F1F"/>
          <w:sz w:val="24"/>
          <w:szCs w:val="24"/>
        </w:rPr>
      </w:pPr>
      <w:r>
        <w:rPr>
          <w:rFonts w:eastAsia="Google Sans" w:cs="Times New Roman"/>
          <w:b/>
          <w:bCs/>
          <w:color w:val="1F1F1F"/>
          <w:sz w:val="24"/>
          <w:szCs w:val="24"/>
        </w:rPr>
        <w:t>5.1. Kết quả đạt được</w:t>
      </w:r>
    </w:p>
    <w:p w14:paraId="765E9ADB" w14:textId="77777777" w:rsidR="009B6423" w:rsidRDefault="00000000">
      <w:pPr>
        <w:spacing w:after="24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Sau quá trình nghiên cứu, phân tích và triển khai đề tài "Xây dựng Hệ thống Quản lý Nguồn lực (Resource Management System - RMS) tích hợp Trợ lý ảo AI", nhóm thực hiện đã hoàn thành các mục tiêu đề ra và đạt được những kết quả cụ thể như sau:</w:t>
      </w:r>
    </w:p>
    <w:p w14:paraId="2667AEDC" w14:textId="77777777" w:rsidR="009B6423" w:rsidRDefault="00000000">
      <w:pPr>
        <w:pStyle w:val="Heading3"/>
        <w:spacing w:before="0" w:after="120" w:line="275" w:lineRule="auto"/>
        <w:rPr>
          <w:rFonts w:eastAsia="Google Sans" w:cs="Times New Roman"/>
          <w:color w:val="1F1F1F"/>
          <w:sz w:val="24"/>
        </w:rPr>
      </w:pPr>
      <w:r>
        <w:rPr>
          <w:rFonts w:eastAsia="Google Sans" w:cs="Times New Roman"/>
          <w:color w:val="1F1F1F"/>
          <w:sz w:val="24"/>
        </w:rPr>
        <w:t>Về mặt kiến thức và công nghệ:</w:t>
      </w:r>
    </w:p>
    <w:p w14:paraId="72ABE597" w14:textId="77777777" w:rsidR="009B6423" w:rsidRDefault="00000000">
      <w:pPr>
        <w:numPr>
          <w:ilvl w:val="0"/>
          <w:numId w:val="11"/>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Làm chủ quy trình phát triển phần mềm full-stack hiện đại:</w:t>
      </w:r>
      <w:r>
        <w:rPr>
          <w:rFonts w:ascii="Times New Roman" w:eastAsia="Google Sans Text" w:hAnsi="Times New Roman" w:cs="Times New Roman"/>
          <w:color w:val="1F1F1F"/>
          <w:sz w:val="24"/>
          <w:szCs w:val="24"/>
        </w:rPr>
        <w:t xml:space="preserve"> Frontend với ReactJS/TypeScript và Backend với Spring Boot.</w:t>
      </w:r>
    </w:p>
    <w:p w14:paraId="4793D07C" w14:textId="77777777" w:rsidR="009B6423" w:rsidRDefault="00000000">
      <w:pPr>
        <w:numPr>
          <w:ilvl w:val="0"/>
          <w:numId w:val="11"/>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Hiểu sâu về cơ chế xác thực và bảo mật:</w:t>
      </w:r>
      <w:r>
        <w:rPr>
          <w:rFonts w:ascii="Times New Roman" w:eastAsia="Google Sans Text" w:hAnsi="Times New Roman" w:cs="Times New Roman"/>
          <w:color w:val="1F1F1F"/>
          <w:sz w:val="24"/>
          <w:szCs w:val="24"/>
        </w:rPr>
        <w:t xml:space="preserve"> Ứng dụng thành thạo Spring Security và JWT.</w:t>
      </w:r>
    </w:p>
    <w:p w14:paraId="0CB1FDFD" w14:textId="77777777" w:rsidR="009B6423" w:rsidRDefault="00000000">
      <w:pPr>
        <w:numPr>
          <w:ilvl w:val="0"/>
          <w:numId w:val="11"/>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Nắm vững kỹ thuật AI:</w:t>
      </w:r>
      <w:r>
        <w:rPr>
          <w:rFonts w:ascii="Times New Roman" w:eastAsia="Google Sans Text" w:hAnsi="Times New Roman" w:cs="Times New Roman"/>
          <w:color w:val="1F1F1F"/>
          <w:sz w:val="24"/>
          <w:szCs w:val="24"/>
        </w:rPr>
        <w:t xml:space="preserve"> Tích hợp thành công mô hình ngôn ngữ lớn Google Gemini thông qua kỹ thuật RAG (Retrieval-Augmented Generation) để xử lý dữ liệu nội bộ.</w:t>
      </w:r>
    </w:p>
    <w:p w14:paraId="23699DB1" w14:textId="77777777" w:rsidR="009B6423" w:rsidRDefault="00000000">
      <w:pPr>
        <w:numPr>
          <w:ilvl w:val="0"/>
          <w:numId w:val="11"/>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Kỹ năng xử lý nghiệp vụ phức tạp:</w:t>
      </w:r>
      <w:r>
        <w:rPr>
          <w:rFonts w:ascii="Times New Roman" w:eastAsia="Google Sans Text" w:hAnsi="Times New Roman" w:cs="Times New Roman"/>
          <w:color w:val="1F1F1F"/>
          <w:sz w:val="24"/>
          <w:szCs w:val="24"/>
        </w:rPr>
        <w:t xml:space="preserve"> Giải quyết tốt các bài toán như quản lý tranh chấp dữ liệu (Optimistic Locking) và xử lý chênh lệch múi giờ (Timezone handling) trong chấm công.</w:t>
      </w:r>
    </w:p>
    <w:p w14:paraId="25D34D6B" w14:textId="77777777" w:rsidR="009B6423" w:rsidRDefault="00000000">
      <w:pPr>
        <w:pStyle w:val="Heading3"/>
        <w:spacing w:before="120" w:after="120" w:line="275" w:lineRule="auto"/>
        <w:rPr>
          <w:rFonts w:eastAsia="Google Sans" w:cs="Times New Roman"/>
          <w:color w:val="1F1F1F"/>
          <w:sz w:val="24"/>
        </w:rPr>
      </w:pPr>
      <w:r>
        <w:rPr>
          <w:rFonts w:eastAsia="Google Sans" w:cs="Times New Roman"/>
          <w:color w:val="1F1F1F"/>
          <w:sz w:val="24"/>
        </w:rPr>
        <w:t>Về mặt sản phẩm:</w:t>
      </w:r>
    </w:p>
    <w:p w14:paraId="364DCB9A" w14:textId="77777777" w:rsidR="009B6423" w:rsidRDefault="00000000">
      <w:pPr>
        <w:numPr>
          <w:ilvl w:val="0"/>
          <w:numId w:val="1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Hệ thống hoàn chỉnh:</w:t>
      </w:r>
      <w:r>
        <w:rPr>
          <w:rFonts w:ascii="Times New Roman" w:eastAsia="Google Sans Text" w:hAnsi="Times New Roman" w:cs="Times New Roman"/>
          <w:color w:val="1F1F1F"/>
          <w:sz w:val="24"/>
          <w:szCs w:val="24"/>
        </w:rPr>
        <w:t xml:space="preserve"> Quản lý hồ sơ nhân sự và ma trận kỹ năng (Skill Matrix) đầy đủ chức năng.</w:t>
      </w:r>
    </w:p>
    <w:p w14:paraId="6188A298" w14:textId="77777777" w:rsidR="009B6423" w:rsidRDefault="00000000">
      <w:pPr>
        <w:numPr>
          <w:ilvl w:val="0"/>
          <w:numId w:val="1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Quy trình phân bổ (Allocation) chặt chẽ:</w:t>
      </w:r>
      <w:r>
        <w:rPr>
          <w:rFonts w:ascii="Times New Roman" w:eastAsia="Google Sans Text" w:hAnsi="Times New Roman" w:cs="Times New Roman"/>
          <w:color w:val="1F1F1F"/>
          <w:sz w:val="24"/>
          <w:szCs w:val="24"/>
        </w:rPr>
        <w:t xml:space="preserve"> Có khả năng tự động kiểm tra xung đột thời gian và capacity của nhân viên.</w:t>
      </w:r>
    </w:p>
    <w:p w14:paraId="51D27E47" w14:textId="77777777" w:rsidR="009B6423" w:rsidRDefault="00000000">
      <w:pPr>
        <w:numPr>
          <w:ilvl w:val="0"/>
          <w:numId w:val="1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Module vận hành chính xác:</w:t>
      </w:r>
      <w:r>
        <w:rPr>
          <w:rFonts w:ascii="Times New Roman" w:eastAsia="Google Sans Text" w:hAnsi="Times New Roman" w:cs="Times New Roman"/>
          <w:color w:val="1F1F1F"/>
          <w:sz w:val="24"/>
          <w:szCs w:val="24"/>
        </w:rPr>
        <w:t xml:space="preserve"> Tính năng chấm công (Timesheet) và điểm danh (Attendance) hoạt động ổn định theo thời gian thực.</w:t>
      </w:r>
    </w:p>
    <w:p w14:paraId="13435A90" w14:textId="77777777" w:rsidR="009B6423" w:rsidRDefault="00000000">
      <w:pPr>
        <w:numPr>
          <w:ilvl w:val="0"/>
          <w:numId w:val="12"/>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Tích hợp AI thông minh:</w:t>
      </w:r>
      <w:r>
        <w:rPr>
          <w:rFonts w:ascii="Times New Roman" w:eastAsia="Google Sans Text" w:hAnsi="Times New Roman" w:cs="Times New Roman"/>
          <w:color w:val="1F1F1F"/>
          <w:sz w:val="24"/>
          <w:szCs w:val="24"/>
        </w:rPr>
        <w:t xml:space="preserve"> Chatbot hỗ trợ tra cứu thông tin nhân sự và dự án bằng ngôn ngữ tự nhiên tiếng Việt hiệu quả.</w:t>
      </w:r>
    </w:p>
    <w:p w14:paraId="19F607F4" w14:textId="77777777" w:rsidR="009B6423" w:rsidRDefault="00000000">
      <w:pPr>
        <w:numPr>
          <w:ilvl w:val="0"/>
          <w:numId w:val="12"/>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Giao diện trực quan:</w:t>
      </w:r>
      <w:r>
        <w:rPr>
          <w:rFonts w:ascii="Times New Roman" w:eastAsia="Google Sans Text" w:hAnsi="Times New Roman" w:cs="Times New Roman"/>
          <w:color w:val="1F1F1F"/>
          <w:sz w:val="24"/>
          <w:szCs w:val="24"/>
        </w:rPr>
        <w:t xml:space="preserve"> Dashboard thống kê rõ ràng các chỉ số sức khỏe nguồn lực (Resource Health).</w:t>
      </w:r>
    </w:p>
    <w:p w14:paraId="0E9BD39E" w14:textId="77777777" w:rsidR="009B6423" w:rsidRDefault="00000000">
      <w:pPr>
        <w:pStyle w:val="Heading2"/>
        <w:spacing w:before="120" w:after="120" w:line="275" w:lineRule="auto"/>
        <w:rPr>
          <w:rFonts w:eastAsia="Google Sans" w:cs="Times New Roman"/>
          <w:b/>
          <w:bCs/>
          <w:color w:val="1F1F1F"/>
          <w:sz w:val="24"/>
          <w:szCs w:val="24"/>
        </w:rPr>
      </w:pPr>
      <w:r>
        <w:rPr>
          <w:rFonts w:eastAsia="Google Sans" w:cs="Times New Roman"/>
          <w:b/>
          <w:bCs/>
          <w:color w:val="1F1F1F"/>
          <w:sz w:val="24"/>
          <w:szCs w:val="24"/>
        </w:rPr>
        <w:t>5.2. Hạn chế của đề tài</w:t>
      </w:r>
    </w:p>
    <w:p w14:paraId="0B11FBD0"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Bên cạnh những kết quả tích cực, do giới hạn về thời gian thực hiện và phạm vi nghiên cứu, hệ thống hiện tại vẫn tồn tại một số hạn chế:</w:t>
      </w:r>
    </w:p>
    <w:p w14:paraId="4BF622DE" w14:textId="77777777" w:rsidR="009B6423" w:rsidRDefault="00000000">
      <w:pPr>
        <w:numPr>
          <w:ilvl w:val="0"/>
          <w:numId w:val="13"/>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Tính năng thông báo (Notification):</w:t>
      </w:r>
      <w:r>
        <w:rPr>
          <w:rFonts w:ascii="Times New Roman" w:eastAsia="Google Sans Text" w:hAnsi="Times New Roman" w:cs="Times New Roman"/>
          <w:color w:val="1F1F1F"/>
          <w:sz w:val="24"/>
          <w:szCs w:val="24"/>
        </w:rPr>
        <w:t xml:space="preserve"> Hệ thống mới chỉ hỗ trợ thông báo trong ứng dụng (Bell Notification), chưa tích hợp gửi thông báo qua Email hoặc các nền tảng chat doanh nghiệp (như Slack, Microsoft Teams) khi có yêu cầu phê duyệt.</w:t>
      </w:r>
    </w:p>
    <w:p w14:paraId="3CA4835A" w14:textId="77777777" w:rsidR="009B6423" w:rsidRDefault="00000000">
      <w:pPr>
        <w:numPr>
          <w:ilvl w:val="0"/>
          <w:numId w:val="13"/>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Khả năng mở rộng của AI:</w:t>
      </w:r>
      <w:r>
        <w:rPr>
          <w:rFonts w:ascii="Times New Roman" w:eastAsia="Google Sans Text" w:hAnsi="Times New Roman" w:cs="Times New Roman"/>
          <w:color w:val="1F1F1F"/>
          <w:sz w:val="24"/>
          <w:szCs w:val="24"/>
        </w:rPr>
        <w:t xml:space="preserve"> Chatbot hiện tại hoạt động tốt với các câu hỏi tra cứu thông tin (Read-only), chưa hỗ trợ thực hiện các tác vụ thay đổi dữ liệu phức tạp (như ra lệnh </w:t>
      </w:r>
      <w:r>
        <w:rPr>
          <w:rFonts w:ascii="Times New Roman" w:eastAsia="Google Sans Text" w:hAnsi="Times New Roman" w:cs="Times New Roman"/>
          <w:i/>
          <w:iCs/>
          <w:color w:val="1F1F1F"/>
          <w:sz w:val="24"/>
          <w:szCs w:val="24"/>
        </w:rPr>
        <w:t>"Hãy tạo đơn nghỉ phép cho tôi"</w:t>
      </w:r>
      <w:r>
        <w:rPr>
          <w:rFonts w:ascii="Times New Roman" w:eastAsia="Google Sans Text" w:hAnsi="Times New Roman" w:cs="Times New Roman"/>
          <w:color w:val="1F1F1F"/>
          <w:sz w:val="24"/>
          <w:szCs w:val="24"/>
        </w:rPr>
        <w:t>) thông qua giọng nói hoặc chat.</w:t>
      </w:r>
    </w:p>
    <w:p w14:paraId="0E4FF255" w14:textId="77777777" w:rsidR="009B6423" w:rsidRDefault="00000000">
      <w:pPr>
        <w:numPr>
          <w:ilvl w:val="0"/>
          <w:numId w:val="13"/>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Nền tảng hỗ trợ:</w:t>
      </w:r>
      <w:r>
        <w:rPr>
          <w:rFonts w:ascii="Times New Roman" w:eastAsia="Google Sans Text" w:hAnsi="Times New Roman" w:cs="Times New Roman"/>
          <w:color w:val="1F1F1F"/>
          <w:sz w:val="24"/>
          <w:szCs w:val="24"/>
        </w:rPr>
        <w:t xml:space="preserve"> Hệ thống được tối ưu hóa tốt trên nền tảng Web Desktop. Giao diện trên thiết bị di động (Mobile Web) tuy có Responsive nhưng trải nghiệm người dùng chưa thực sự tối ưu cho các thao tác phức tạp như xem lịch biểu.</w:t>
      </w:r>
    </w:p>
    <w:p w14:paraId="2C106A2B" w14:textId="77777777" w:rsidR="009B6423" w:rsidRDefault="00000000">
      <w:pPr>
        <w:pStyle w:val="Heading2"/>
        <w:spacing w:before="120" w:after="120" w:line="275" w:lineRule="auto"/>
        <w:rPr>
          <w:rFonts w:eastAsia="Google Sans" w:cs="Times New Roman"/>
          <w:b/>
          <w:bCs/>
          <w:color w:val="1F1F1F"/>
          <w:sz w:val="24"/>
          <w:szCs w:val="24"/>
        </w:rPr>
      </w:pPr>
      <w:r>
        <w:rPr>
          <w:rFonts w:eastAsia="Google Sans" w:cs="Times New Roman"/>
          <w:b/>
          <w:bCs/>
          <w:color w:val="1F1F1F"/>
          <w:sz w:val="24"/>
          <w:szCs w:val="24"/>
        </w:rPr>
        <w:t>5.3. Hướng phát triển trong tương lai</w:t>
      </w:r>
    </w:p>
    <w:p w14:paraId="0CC5AB72" w14:textId="77777777" w:rsidR="009B6423" w:rsidRDefault="00000000">
      <w:pPr>
        <w:spacing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Để hệ thống RMS trở nên hoàn thiện, thông minh và có tính ứng dụng thực tế cao hơn trong doanh nghiệp, nhóm đề xuất các hướng phát triển tiếp theo:</w:t>
      </w:r>
    </w:p>
    <w:p w14:paraId="164EF441" w14:textId="77777777" w:rsidR="009B6423" w:rsidRDefault="00000000">
      <w:pPr>
        <w:numPr>
          <w:ilvl w:val="0"/>
          <w:numId w:val="1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Phát triển Ứng dụng di động (Mobile App):</w:t>
      </w:r>
      <w:r>
        <w:rPr>
          <w:rFonts w:ascii="Times New Roman" w:eastAsia="Google Sans Text" w:hAnsi="Times New Roman" w:cs="Times New Roman"/>
          <w:color w:val="1F1F1F"/>
          <w:sz w:val="24"/>
          <w:szCs w:val="24"/>
        </w:rPr>
        <w:t xml:space="preserve"> Xây dựng phiên bản Mobile App (sử dụng React Native hoặc Flutter) tập trung vào các tính năng cá nhân cho nhân viên như: Check-in/Check-out bằng GPS/Wifi, gửi Timesheet và xem Phiếu lương.</w:t>
      </w:r>
    </w:p>
    <w:p w14:paraId="6DFD3229" w14:textId="77777777" w:rsidR="009B6423" w:rsidRDefault="00000000">
      <w:pPr>
        <w:numPr>
          <w:ilvl w:val="0"/>
          <w:numId w:val="1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Nâng cấp Trợ lý ảo AI:</w:t>
      </w:r>
    </w:p>
    <w:p w14:paraId="257A32DA" w14:textId="77777777" w:rsidR="009B6423" w:rsidRDefault="00000000">
      <w:pPr>
        <w:numPr>
          <w:ilvl w:val="1"/>
          <w:numId w:val="15"/>
        </w:numPr>
        <w:spacing w:after="0" w:line="275" w:lineRule="auto"/>
        <w:rPr>
          <w:rFonts w:ascii="Times New Roman" w:hAnsi="Times New Roman" w:cs="Times New Roman"/>
          <w:sz w:val="24"/>
          <w:szCs w:val="24"/>
        </w:rPr>
      </w:pPr>
      <w:r>
        <w:rPr>
          <w:rFonts w:ascii="Times New Roman" w:eastAsia="Google Sans Text" w:hAnsi="Times New Roman" w:cs="Times New Roman"/>
          <w:color w:val="1F1F1F"/>
          <w:sz w:val="24"/>
          <w:szCs w:val="24"/>
        </w:rPr>
        <w:t xml:space="preserve">Tích hợp tính năng </w:t>
      </w:r>
      <w:r>
        <w:rPr>
          <w:rFonts w:ascii="Times New Roman" w:eastAsia="Google Sans Text" w:hAnsi="Times New Roman" w:cs="Times New Roman"/>
          <w:b/>
          <w:bCs/>
          <w:color w:val="1F1F1F"/>
          <w:sz w:val="24"/>
          <w:szCs w:val="24"/>
        </w:rPr>
        <w:t>Voice-to-Text</w:t>
      </w:r>
      <w:r>
        <w:rPr>
          <w:rFonts w:ascii="Times New Roman" w:eastAsia="Google Sans Text" w:hAnsi="Times New Roman" w:cs="Times New Roman"/>
          <w:color w:val="1F1F1F"/>
          <w:sz w:val="24"/>
          <w:szCs w:val="24"/>
        </w:rPr>
        <w:t xml:space="preserve"> để cho phép người dùng ra lệnh bằng giọng nói.</w:t>
      </w:r>
    </w:p>
    <w:p w14:paraId="5BFD94A8" w14:textId="77777777" w:rsidR="009B6423" w:rsidRDefault="00000000">
      <w:pPr>
        <w:numPr>
          <w:ilvl w:val="1"/>
          <w:numId w:val="15"/>
        </w:numPr>
        <w:spacing w:after="0" w:line="275" w:lineRule="auto"/>
        <w:rPr>
          <w:rFonts w:ascii="Times New Roman" w:hAnsi="Times New Roman" w:cs="Times New Roman"/>
          <w:sz w:val="24"/>
          <w:szCs w:val="24"/>
        </w:rPr>
      </w:pPr>
      <w:r>
        <w:rPr>
          <w:rFonts w:ascii="Times New Roman" w:eastAsia="Google Sans Text" w:hAnsi="Times New Roman" w:cs="Times New Roman"/>
          <w:color w:val="1F1F1F"/>
          <w:sz w:val="24"/>
          <w:szCs w:val="24"/>
        </w:rPr>
        <w:t xml:space="preserve">Sử dụng AI để phân tích dữ liệu lịch sử và đưa ra </w:t>
      </w:r>
      <w:r>
        <w:rPr>
          <w:rFonts w:ascii="Times New Roman" w:eastAsia="Google Sans Text" w:hAnsi="Times New Roman" w:cs="Times New Roman"/>
          <w:b/>
          <w:bCs/>
          <w:color w:val="1F1F1F"/>
          <w:sz w:val="24"/>
          <w:szCs w:val="24"/>
        </w:rPr>
        <w:t>dự báo (Predictive Analytics)</w:t>
      </w:r>
      <w:r>
        <w:rPr>
          <w:rFonts w:ascii="Times New Roman" w:eastAsia="Google Sans Text" w:hAnsi="Times New Roman" w:cs="Times New Roman"/>
          <w:color w:val="1F1F1F"/>
          <w:sz w:val="24"/>
          <w:szCs w:val="24"/>
        </w:rPr>
        <w:t>, ví dụ: Dự báo nhân sự sắp "ngồi chơi" (Bench) để cảnh báo sớm cho quản lý.</w:t>
      </w:r>
    </w:p>
    <w:p w14:paraId="2A3CEB77" w14:textId="77777777" w:rsidR="009B6423" w:rsidRDefault="00000000">
      <w:pPr>
        <w:numPr>
          <w:ilvl w:val="0"/>
          <w:numId w:val="14"/>
        </w:numPr>
        <w:spacing w:after="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Tích hợp hệ sinh thái:</w:t>
      </w:r>
      <w:r>
        <w:rPr>
          <w:rFonts w:ascii="Times New Roman" w:eastAsia="Google Sans Text" w:hAnsi="Times New Roman" w:cs="Times New Roman"/>
          <w:color w:val="1F1F1F"/>
          <w:sz w:val="24"/>
          <w:szCs w:val="24"/>
        </w:rPr>
        <w:t xml:space="preserve"> Kết nối với Google Calendar hoặc Outlook để tự động đồng bộ lịch phỏng vấn, lịch nghỉ phép của nhân viên.</w:t>
      </w:r>
    </w:p>
    <w:p w14:paraId="7E22066C" w14:textId="77777777" w:rsidR="009B6423" w:rsidRDefault="00000000">
      <w:pPr>
        <w:numPr>
          <w:ilvl w:val="0"/>
          <w:numId w:val="14"/>
        </w:numPr>
        <w:spacing w:after="120" w:line="275" w:lineRule="auto"/>
        <w:rPr>
          <w:rFonts w:ascii="Times New Roman" w:hAnsi="Times New Roman" w:cs="Times New Roman"/>
          <w:sz w:val="24"/>
          <w:szCs w:val="24"/>
        </w:rPr>
      </w:pPr>
      <w:r>
        <w:rPr>
          <w:rFonts w:ascii="Times New Roman" w:eastAsia="Google Sans Text" w:hAnsi="Times New Roman" w:cs="Times New Roman"/>
          <w:b/>
          <w:bCs/>
          <w:color w:val="1F1F1F"/>
          <w:sz w:val="24"/>
          <w:szCs w:val="24"/>
        </w:rPr>
        <w:t>Tối ưu hóa quy trình phê duyệt:</w:t>
      </w:r>
      <w:r>
        <w:rPr>
          <w:rFonts w:ascii="Times New Roman" w:eastAsia="Google Sans Text" w:hAnsi="Times New Roman" w:cs="Times New Roman"/>
          <w:color w:val="1F1F1F"/>
          <w:sz w:val="24"/>
          <w:szCs w:val="24"/>
        </w:rPr>
        <w:t xml:space="preserve"> Xây dựng luồng phê duyệt động (Dynamic Workflow) cho phép tùy chỉnh nhiều cấp duyệt tùy theo quy mô dự án hoặc phòng ban.</w:t>
      </w:r>
    </w:p>
    <w:p w14:paraId="7A5D6766" w14:textId="77777777" w:rsidR="009B6423" w:rsidRDefault="009B6423">
      <w:pPr>
        <w:rPr>
          <w:rFonts w:ascii="Times New Roman" w:hAnsi="Times New Roman" w:cs="Times New Roman"/>
          <w:sz w:val="24"/>
          <w:szCs w:val="24"/>
          <w:lang w:val="vi-VN"/>
        </w:rPr>
      </w:pPr>
    </w:p>
    <w:sectPr w:rsidR="009B6423">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CAE14" w14:textId="77777777" w:rsidR="009A1715" w:rsidRDefault="009A1715">
      <w:pPr>
        <w:spacing w:line="240" w:lineRule="auto"/>
      </w:pPr>
      <w:r>
        <w:separator/>
      </w:r>
    </w:p>
  </w:endnote>
  <w:endnote w:type="continuationSeparator" w:id="0">
    <w:p w14:paraId="3F330A04" w14:textId="77777777" w:rsidR="009A1715" w:rsidRDefault="009A1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Google Sans">
    <w:altName w:val="Segoe Print"/>
    <w:charset w:val="00"/>
    <w:family w:val="auto"/>
    <w:pitch w:val="default"/>
  </w:font>
  <w:font w:name="Google Sans Tex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3A33" w14:textId="77777777" w:rsidR="009B6423"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0E995C" w14:textId="77777777" w:rsidR="009B6423" w:rsidRDefault="009B64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EF90" w14:textId="77777777" w:rsidR="009B6423" w:rsidRDefault="009B64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93F6" w14:textId="77777777" w:rsidR="009B6423" w:rsidRDefault="009B6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F855" w14:textId="77777777" w:rsidR="009A1715" w:rsidRDefault="009A1715">
      <w:pPr>
        <w:spacing w:after="0"/>
      </w:pPr>
      <w:r>
        <w:separator/>
      </w:r>
    </w:p>
  </w:footnote>
  <w:footnote w:type="continuationSeparator" w:id="0">
    <w:p w14:paraId="3B53E942" w14:textId="77777777" w:rsidR="009A1715" w:rsidRDefault="009A17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9150" w14:textId="77777777" w:rsidR="009B6423" w:rsidRDefault="009B6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663E" w14:textId="77777777" w:rsidR="009B6423" w:rsidRDefault="009B64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F1B8" w14:textId="77777777" w:rsidR="009B6423" w:rsidRDefault="009B64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1DBBD6"/>
    <w:multiLevelType w:val="multilevel"/>
    <w:tmpl w:val="991DBB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B5E306ED"/>
    <w:multiLevelType w:val="multilevel"/>
    <w:tmpl w:val="B5E306ED"/>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BF205925"/>
    <w:multiLevelType w:val="multilevel"/>
    <w:tmpl w:val="BF205925"/>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CF092B84"/>
    <w:multiLevelType w:val="multilevel"/>
    <w:tmpl w:val="CF092B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F5E58F05"/>
    <w:multiLevelType w:val="multilevel"/>
    <w:tmpl w:val="F5E58F05"/>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053208E"/>
    <w:multiLevelType w:val="multilevel"/>
    <w:tmpl w:val="005320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248C179"/>
    <w:multiLevelType w:val="multilevel"/>
    <w:tmpl w:val="0248C179"/>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3D62ECE"/>
    <w:multiLevelType w:val="multilevel"/>
    <w:tmpl w:val="03D62E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5B654F3"/>
    <w:multiLevelType w:val="multilevel"/>
    <w:tmpl w:val="25B654F3"/>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D5DD1EB"/>
    <w:multiLevelType w:val="multilevel"/>
    <w:tmpl w:val="3D5DD1EB"/>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21968E7"/>
    <w:multiLevelType w:val="multilevel"/>
    <w:tmpl w:val="421968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9ADCABA"/>
    <w:multiLevelType w:val="multilevel"/>
    <w:tmpl w:val="59ADCA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CB93711"/>
    <w:multiLevelType w:val="multilevel"/>
    <w:tmpl w:val="6CB93711"/>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2183CF9"/>
    <w:multiLevelType w:val="multilevel"/>
    <w:tmpl w:val="72183CF9"/>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C51BEB5"/>
    <w:multiLevelType w:val="multilevel"/>
    <w:tmpl w:val="7C51BEB5"/>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4086980">
    <w:abstractNumId w:val="10"/>
  </w:num>
  <w:num w:numId="2" w16cid:durableId="715816065">
    <w:abstractNumId w:val="5"/>
  </w:num>
  <w:num w:numId="3" w16cid:durableId="1293054082">
    <w:abstractNumId w:val="3"/>
  </w:num>
  <w:num w:numId="4" w16cid:durableId="1905792817">
    <w:abstractNumId w:val="11"/>
  </w:num>
  <w:num w:numId="5" w16cid:durableId="1857649216">
    <w:abstractNumId w:val="2"/>
  </w:num>
  <w:num w:numId="6" w16cid:durableId="1419017105">
    <w:abstractNumId w:val="1"/>
  </w:num>
  <w:num w:numId="7" w16cid:durableId="2010479590">
    <w:abstractNumId w:val="7"/>
  </w:num>
  <w:num w:numId="8" w16cid:durableId="1486048493">
    <w:abstractNumId w:val="8"/>
  </w:num>
  <w:num w:numId="9" w16cid:durableId="2099786774">
    <w:abstractNumId w:val="13"/>
  </w:num>
  <w:num w:numId="10" w16cid:durableId="1046099433">
    <w:abstractNumId w:val="6"/>
  </w:num>
  <w:num w:numId="11" w16cid:durableId="630981290">
    <w:abstractNumId w:val="4"/>
  </w:num>
  <w:num w:numId="12" w16cid:durableId="288170082">
    <w:abstractNumId w:val="14"/>
  </w:num>
  <w:num w:numId="13" w16cid:durableId="2000226254">
    <w:abstractNumId w:val="9"/>
  </w:num>
  <w:num w:numId="14" w16cid:durableId="1704020863">
    <w:abstractNumId w:val="0"/>
  </w:num>
  <w:num w:numId="15" w16cid:durableId="5813756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87F"/>
    <w:rsid w:val="000229E7"/>
    <w:rsid w:val="00023DDD"/>
    <w:rsid w:val="00094FF1"/>
    <w:rsid w:val="00096CC8"/>
    <w:rsid w:val="000B6372"/>
    <w:rsid w:val="000C0370"/>
    <w:rsid w:val="000C1155"/>
    <w:rsid w:val="001107D5"/>
    <w:rsid w:val="00113022"/>
    <w:rsid w:val="001172ED"/>
    <w:rsid w:val="00124905"/>
    <w:rsid w:val="0012697A"/>
    <w:rsid w:val="00135A73"/>
    <w:rsid w:val="001773B6"/>
    <w:rsid w:val="00181E94"/>
    <w:rsid w:val="001B573F"/>
    <w:rsid w:val="00222013"/>
    <w:rsid w:val="00242401"/>
    <w:rsid w:val="00250967"/>
    <w:rsid w:val="00260CE6"/>
    <w:rsid w:val="002808B7"/>
    <w:rsid w:val="00282D6C"/>
    <w:rsid w:val="00291D3A"/>
    <w:rsid w:val="002B72E4"/>
    <w:rsid w:val="00314ABA"/>
    <w:rsid w:val="003160DC"/>
    <w:rsid w:val="003161AE"/>
    <w:rsid w:val="00324D31"/>
    <w:rsid w:val="003338F1"/>
    <w:rsid w:val="00343568"/>
    <w:rsid w:val="00357740"/>
    <w:rsid w:val="00374A33"/>
    <w:rsid w:val="00375366"/>
    <w:rsid w:val="00391419"/>
    <w:rsid w:val="003A1540"/>
    <w:rsid w:val="003A4D73"/>
    <w:rsid w:val="003D5EA9"/>
    <w:rsid w:val="00413392"/>
    <w:rsid w:val="004207B6"/>
    <w:rsid w:val="0044318A"/>
    <w:rsid w:val="00473137"/>
    <w:rsid w:val="00474700"/>
    <w:rsid w:val="00495AD2"/>
    <w:rsid w:val="004B2D0E"/>
    <w:rsid w:val="004B2FB3"/>
    <w:rsid w:val="004C72F6"/>
    <w:rsid w:val="004D19A3"/>
    <w:rsid w:val="004D7498"/>
    <w:rsid w:val="004F3027"/>
    <w:rsid w:val="004F5AD2"/>
    <w:rsid w:val="005111CE"/>
    <w:rsid w:val="0051501B"/>
    <w:rsid w:val="0052039E"/>
    <w:rsid w:val="0052393B"/>
    <w:rsid w:val="0052423C"/>
    <w:rsid w:val="0054487F"/>
    <w:rsid w:val="00554AC9"/>
    <w:rsid w:val="00567838"/>
    <w:rsid w:val="005B5276"/>
    <w:rsid w:val="005C24CB"/>
    <w:rsid w:val="005C5A60"/>
    <w:rsid w:val="005D5487"/>
    <w:rsid w:val="005E2ABA"/>
    <w:rsid w:val="005F0461"/>
    <w:rsid w:val="005F1DB0"/>
    <w:rsid w:val="00602835"/>
    <w:rsid w:val="00602F20"/>
    <w:rsid w:val="006104B4"/>
    <w:rsid w:val="00614F19"/>
    <w:rsid w:val="006419A0"/>
    <w:rsid w:val="006439EE"/>
    <w:rsid w:val="006539A0"/>
    <w:rsid w:val="00660A35"/>
    <w:rsid w:val="00687EB2"/>
    <w:rsid w:val="006B3A87"/>
    <w:rsid w:val="006F2F3A"/>
    <w:rsid w:val="007030D9"/>
    <w:rsid w:val="007069FD"/>
    <w:rsid w:val="00714E4F"/>
    <w:rsid w:val="007256BC"/>
    <w:rsid w:val="00774C01"/>
    <w:rsid w:val="00781A2B"/>
    <w:rsid w:val="007A6619"/>
    <w:rsid w:val="007B0DE5"/>
    <w:rsid w:val="007C33DE"/>
    <w:rsid w:val="007E754D"/>
    <w:rsid w:val="007F7092"/>
    <w:rsid w:val="008251AA"/>
    <w:rsid w:val="008328D3"/>
    <w:rsid w:val="00841165"/>
    <w:rsid w:val="00856D65"/>
    <w:rsid w:val="00857946"/>
    <w:rsid w:val="00866423"/>
    <w:rsid w:val="00870FBB"/>
    <w:rsid w:val="00871AFF"/>
    <w:rsid w:val="008A4AF3"/>
    <w:rsid w:val="008E2D9F"/>
    <w:rsid w:val="009122A1"/>
    <w:rsid w:val="00957515"/>
    <w:rsid w:val="00992DB6"/>
    <w:rsid w:val="0099399A"/>
    <w:rsid w:val="009A1715"/>
    <w:rsid w:val="009B4558"/>
    <w:rsid w:val="009B6423"/>
    <w:rsid w:val="009D37C8"/>
    <w:rsid w:val="009D4F25"/>
    <w:rsid w:val="00A16131"/>
    <w:rsid w:val="00A32911"/>
    <w:rsid w:val="00A52133"/>
    <w:rsid w:val="00A659F8"/>
    <w:rsid w:val="00A92F98"/>
    <w:rsid w:val="00AA38D2"/>
    <w:rsid w:val="00AB35D4"/>
    <w:rsid w:val="00AB3BEA"/>
    <w:rsid w:val="00AB788A"/>
    <w:rsid w:val="00AD111A"/>
    <w:rsid w:val="00B05837"/>
    <w:rsid w:val="00B746C9"/>
    <w:rsid w:val="00BA01F8"/>
    <w:rsid w:val="00BB1CBF"/>
    <w:rsid w:val="00BB7121"/>
    <w:rsid w:val="00BC6A9E"/>
    <w:rsid w:val="00BF073D"/>
    <w:rsid w:val="00BF1FB4"/>
    <w:rsid w:val="00C21DE0"/>
    <w:rsid w:val="00C8014A"/>
    <w:rsid w:val="00CB449C"/>
    <w:rsid w:val="00CE12C0"/>
    <w:rsid w:val="00CF2FB2"/>
    <w:rsid w:val="00CF5A99"/>
    <w:rsid w:val="00D14097"/>
    <w:rsid w:val="00D2733E"/>
    <w:rsid w:val="00D721DB"/>
    <w:rsid w:val="00D87A24"/>
    <w:rsid w:val="00DA0B1B"/>
    <w:rsid w:val="00DC75C6"/>
    <w:rsid w:val="00E239E3"/>
    <w:rsid w:val="00E40E29"/>
    <w:rsid w:val="00E65CB5"/>
    <w:rsid w:val="00E763AD"/>
    <w:rsid w:val="00EA5445"/>
    <w:rsid w:val="00EE0D40"/>
    <w:rsid w:val="00F038EE"/>
    <w:rsid w:val="00F0743B"/>
    <w:rsid w:val="00F11654"/>
    <w:rsid w:val="00F11823"/>
    <w:rsid w:val="00F14A90"/>
    <w:rsid w:val="00FD1F73"/>
    <w:rsid w:val="0BF72143"/>
    <w:rsid w:val="12116B10"/>
    <w:rsid w:val="28926918"/>
    <w:rsid w:val="3D282866"/>
    <w:rsid w:val="58C3742F"/>
    <w:rsid w:val="62A328E3"/>
    <w:rsid w:val="687F7F2F"/>
    <w:rsid w:val="691C4781"/>
    <w:rsid w:val="6CCA2F06"/>
    <w:rsid w:val="703C58AC"/>
    <w:rsid w:val="71CA4040"/>
    <w:rsid w:val="76F961F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C468"/>
  <w15:docId w15:val="{88D102B2-F2E3-459E-B5F2-CBF487041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qFormat/>
    <w:pPr>
      <w:keepNext/>
      <w:spacing w:after="0" w:line="240" w:lineRule="auto"/>
      <w:jc w:val="center"/>
      <w:outlineLvl w:val="0"/>
    </w:pPr>
    <w:rPr>
      <w:rFonts w:ascii="Times New Roman" w:eastAsia="Times New Roman" w:hAnsi="Times New Roman" w:cs="Times New Roman"/>
      <w:b/>
      <w:bCs/>
      <w:sz w:val="26"/>
      <w:szCs w:val="24"/>
      <w:lang w:val="en-US"/>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Times New Roman" w:eastAsiaTheme="majorEastAsia" w:hAnsi="Times New Roman"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Pr>
      <w:rFonts w:ascii="Times New Roman" w:eastAsia="Times New Roman" w:hAnsi="Times New Roman" w:cs="Times New Roman"/>
      <w:b/>
      <w:bCs/>
      <w:sz w:val="26"/>
      <w:szCs w:val="24"/>
      <w:lang w:val="en-US"/>
    </w:rPr>
  </w:style>
  <w:style w:type="paragraph" w:customStyle="1" w:styleId="ng-star-inserted">
    <w:name w:val="ng-star-inserted"/>
    <w:basedOn w:val="Normal"/>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g-star-inserted1">
    <w:name w:val="ng-star-inserted1"/>
    <w:basedOn w:val="DefaultParagraphFont"/>
    <w:qFormat/>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imes New Roman" w:eastAsiaTheme="majorEastAsia" w:hAnsi="Times New Roman" w:cstheme="majorBidi"/>
      <w:color w:val="000000" w:themeColor="text1"/>
      <w:sz w:val="26"/>
      <w:szCs w:val="26"/>
    </w:r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NoSpacing">
    <w:name w:val="No Spacing"/>
    <w:uiPriority w:val="1"/>
    <w:qFormat/>
    <w:rPr>
      <w:rFonts w:asciiTheme="minorHAnsi" w:eastAsiaTheme="minorHAnsi" w:hAnsiTheme="minorHAnsi" w:cstheme="minorBidi"/>
      <w:sz w:val="22"/>
      <w:szCs w:val="22"/>
      <w:lang w:val="en-GB"/>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7F4B4-095F-442D-9994-00E76710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2672</Words>
  <Characters>15236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pphieu</dc:creator>
  <cp:lastModifiedBy>Phúc Trần</cp:lastModifiedBy>
  <cp:revision>2</cp:revision>
  <dcterms:created xsi:type="dcterms:W3CDTF">2026-01-30T09:50:00Z</dcterms:created>
  <dcterms:modified xsi:type="dcterms:W3CDTF">2026-01-30T09:50:00Z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4E3EF08E5A2E453083A5A62F202EF587_13</vt:lpwstr>
  </property>
  <property fmtid="{D5CDD505-2E9C-101B-9397-08002B2CF9AE}" pid="4" name="KSOTemplateDocerSaveRecord">
    <vt:lpwstr>eyJoZGlkIjoiYTRiOGMxNTkyMDk4OTU0YWI3ZTU0NGE2NWNjZWU5MmYiLCJ1c2VySWQiOiIxMzkxOTYzNTk4Mzk4In0=</vt:lpwstr>
  </property>
</Properties>
</file>